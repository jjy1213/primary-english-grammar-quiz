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framePr w:w="0" w:wrap="auto" w:vAnchor="margin" w:hAnchor="text" w:yAlign="inline"/>
        <w:jc w:val="center"/>
        <w:rPr>
          <w:rFonts w:ascii="Times New Roman Bold" w:hAnsi="Times New Roman Bold" w:eastAsia="Times New Roman Bold" w:cs="Times New Roman Bold"/>
          <w:sz w:val="32"/>
          <w:szCs w:val="32"/>
        </w:rPr>
      </w:pPr>
      <w:r>
        <w:rPr>
          <w:rFonts w:ascii="Times New Roman Bold"/>
          <w:sz w:val="32"/>
          <w:szCs w:val="32"/>
          <w:rtl w:val="0"/>
          <w:lang w:val="en-US"/>
        </w:rPr>
        <w:t>2016</w:t>
      </w:r>
      <w:r>
        <w:rPr>
          <w:rFonts w:ascii="宋体" w:hAnsi="宋体" w:eastAsia="宋体" w:cs="宋体"/>
          <w:b/>
          <w:bCs/>
          <w:sz w:val="32"/>
          <w:szCs w:val="32"/>
          <w:rtl w:val="0"/>
          <w:lang w:val="zh-TW" w:eastAsia="zh-TW"/>
        </w:rPr>
        <w:t>年上海市初中毕业统一学业考试</w:t>
      </w:r>
    </w:p>
    <w:p>
      <w:pPr>
        <w:pStyle w:val="10"/>
        <w:framePr w:w="0" w:wrap="auto" w:vAnchor="margin" w:hAnchor="text" w:yAlign="inline"/>
        <w:jc w:val="center"/>
        <w:rPr>
          <w:rFonts w:ascii="Times New Roman Bold" w:hAnsi="Times New Roman Bold" w:eastAsia="Times New Roman Bold" w:cs="Times New Roman Bold"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  <w:rtl w:val="0"/>
          <w:lang w:val="zh-TW" w:eastAsia="zh-TW"/>
        </w:rPr>
        <w:t>英语试卷</w:t>
      </w:r>
    </w:p>
    <w:p>
      <w:pPr>
        <w:pStyle w:val="10"/>
        <w:framePr w:w="0" w:wrap="auto" w:vAnchor="margin" w:hAnchor="text" w:yAlign="inline"/>
        <w:jc w:val="center"/>
      </w:pPr>
      <w:r>
        <w:rPr>
          <w:rFonts w:ascii="宋体" w:hAnsi="宋体" w:eastAsia="宋体" w:cs="宋体"/>
          <w:rtl w:val="0"/>
          <w:lang w:val="zh-TW" w:eastAsia="zh-TW"/>
        </w:rPr>
        <w:t>（满分</w:t>
      </w:r>
      <w:r>
        <w:rPr>
          <w:rtl w:val="0"/>
          <w:lang w:val="en-US"/>
        </w:rPr>
        <w:t>150</w:t>
      </w:r>
      <w:r>
        <w:rPr>
          <w:rFonts w:ascii="宋体" w:hAnsi="宋体" w:eastAsia="宋体" w:cs="宋体"/>
          <w:rtl w:val="0"/>
          <w:lang w:val="zh-TW" w:eastAsia="zh-TW"/>
        </w:rPr>
        <w:t>分，考试时间</w:t>
      </w:r>
      <w:r>
        <w:rPr>
          <w:rtl w:val="0"/>
          <w:lang w:val="en-US"/>
        </w:rPr>
        <w:t>100</w:t>
      </w:r>
      <w:r>
        <w:rPr>
          <w:rFonts w:ascii="宋体" w:hAnsi="宋体" w:eastAsia="宋体" w:cs="宋体"/>
          <w:rtl w:val="0"/>
          <w:lang w:val="zh-TW" w:eastAsia="zh-TW"/>
        </w:rPr>
        <w:t>分钟）</w:t>
      </w:r>
    </w:p>
    <w:p>
      <w:pPr>
        <w:pStyle w:val="10"/>
        <w:framePr w:w="0" w:wrap="auto" w:vAnchor="margin" w:hAnchor="text" w:yAlign="inline"/>
        <w:jc w:val="center"/>
      </w:pPr>
    </w:p>
    <w:p>
      <w:pPr>
        <w:pStyle w:val="10"/>
        <w:framePr w:w="0" w:wrap="auto" w:vAnchor="margin" w:hAnchor="text" w:yAlign="inline"/>
        <w:jc w:val="center"/>
        <w:rPr>
          <w:rFonts w:ascii="Times New Roman Bold" w:hAnsi="Times New Roman Bold" w:eastAsia="Times New Roman Bold" w:cs="Times New Roman Bold"/>
          <w:sz w:val="32"/>
          <w:szCs w:val="32"/>
        </w:rPr>
      </w:pPr>
      <w:r>
        <w:rPr>
          <w:rFonts w:ascii="Times New Roman Bold"/>
          <w:sz w:val="32"/>
          <w:szCs w:val="32"/>
          <w:rtl w:val="0"/>
          <w:lang w:val="en-US"/>
        </w:rPr>
        <w:t xml:space="preserve">Part 1 Listening </w:t>
      </w:r>
      <w:r>
        <w:rPr>
          <w:rFonts w:ascii="宋体" w:hAnsi="宋体" w:eastAsia="宋体" w:cs="宋体"/>
          <w:b/>
          <w:bCs/>
          <w:sz w:val="32"/>
          <w:szCs w:val="32"/>
          <w:rtl w:val="0"/>
          <w:lang w:val="zh-TW" w:eastAsia="zh-TW"/>
        </w:rPr>
        <w:t>（第一部分 听力）</w:t>
      </w:r>
    </w:p>
    <w:p>
      <w:pPr>
        <w:pStyle w:val="10"/>
        <w:framePr w:w="0" w:wrap="auto" w:vAnchor="margin" w:hAnchor="text" w:yAlign="inline"/>
        <w:jc w:val="center"/>
        <w:rPr>
          <w:rFonts w:ascii="Times New Roman Bold" w:hAnsi="Times New Roman Bold" w:eastAsia="Times New Roman Bold" w:cs="Times New Roman Bold"/>
          <w:sz w:val="32"/>
          <w:szCs w:val="32"/>
        </w:rPr>
      </w:pP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I. Listening comprehension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（听力理解）（共</w:t>
      </w:r>
      <w:r>
        <w:rPr>
          <w:rFonts w:ascii="Times New Roman Bold"/>
          <w:rtl w:val="0"/>
          <w:lang w:val="en-US"/>
        </w:rPr>
        <w:t>30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A. Listen and choose the right picture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（根据你听到的内容，选出相应的图片）（</w:t>
      </w:r>
      <w:r>
        <w:rPr>
          <w:rFonts w:ascii="Times New Roman Bold"/>
          <w:rtl w:val="0"/>
          <w:lang w:val="en-US"/>
        </w:rPr>
        <w:t>6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rPr>
          <w:rtl w:val="0"/>
        </w:rPr>
      </w:pPr>
      <w:bookmarkStart w:id="0" w:name="_GoBack"/>
      <w:r>
        <w:rPr>
          <w:rtl w:val="0"/>
        </w:rPr>
        <w:drawing>
          <wp:inline distT="0" distB="0" distL="0" distR="0">
            <wp:extent cx="5265420" cy="2463800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630" cy="24643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bookmarkEnd w:id="0"/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1.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 2.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 3.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 4.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 5.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 6.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 </w:t>
      </w: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B. Listen to the dialogue and choose the best answer to the question you hear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（根据你听到的对话和问题，选出最恰当的答案）（</w:t>
      </w:r>
      <w:r>
        <w:rPr>
          <w:rFonts w:ascii="Times New Roman Bold"/>
          <w:rtl w:val="0"/>
          <w:lang w:val="en-US"/>
        </w:rPr>
        <w:t>8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tabs>
          <w:tab w:val="left" w:pos="18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7. A. In March.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In May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In June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In July</w:t>
      </w:r>
    </w:p>
    <w:p>
      <w:pPr>
        <w:pStyle w:val="10"/>
        <w:framePr w:w="0" w:wrap="auto" w:vAnchor="margin" w:hAnchor="text" w:yAlign="inline"/>
        <w:tabs>
          <w:tab w:val="left" w:pos="18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8. A. His son.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His daughter.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His father.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His mother.</w:t>
      </w:r>
    </w:p>
    <w:p>
      <w:pPr>
        <w:pStyle w:val="10"/>
        <w:framePr w:w="0" w:wrap="auto" w:vAnchor="margin" w:hAnchor="text" w:yAlign="inline"/>
        <w:tabs>
          <w:tab w:val="left" w:pos="18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9. A. 11.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12.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13.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14.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10. A. Lions.</w:t>
      </w:r>
      <w:r>
        <w:rPr>
          <w:rtl w:val="0"/>
          <w:lang w:val="en-US"/>
        </w:rPr>
        <w:tab/>
      </w:r>
      <w:r>
        <w:rPr>
          <w:rtl w:val="0"/>
          <w:lang w:val="en-US"/>
        </w:rPr>
        <w:t xml:space="preserve">B. Elephants. 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Monkeys.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Tigers.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11. A. Because the car is too old.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Because he needs money.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   C. Because there is too much traffic.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Because he wants to buy a new car.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12. A. At home.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In the museum.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At school.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In the hospital.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13. A. Make some cakes.</w:t>
      </w:r>
      <w:r>
        <w:rPr>
          <w:rtl w:val="0"/>
          <w:lang w:val="en-US"/>
        </w:rPr>
        <w:tab/>
      </w:r>
      <w:r>
        <w:rPr>
          <w:rtl w:val="0"/>
          <w:lang w:val="en-US"/>
        </w:rPr>
        <w:tab/>
      </w:r>
      <w:r>
        <w:rPr>
          <w:rtl w:val="0"/>
          <w:lang w:val="en-US"/>
        </w:rPr>
        <w:t>B. Order a meal.</w:t>
      </w:r>
      <w:r>
        <w:rPr>
          <w:rtl w:val="0"/>
          <w:lang w:val="en-US"/>
        </w:rPr>
        <w:tab/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ind w:firstLine="315"/>
        <w:rPr>
          <w:rtl w:val="0"/>
        </w:rPr>
      </w:pPr>
      <w:r>
        <w:rPr>
          <w:rtl w:val="0"/>
          <w:lang w:val="en-US"/>
        </w:rPr>
        <w:t>C. Take him to a restaurant.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Buy some milk.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14. A. Sleep.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Fans.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The kids.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The weather.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C. Listen to the dialogue and tell whether the following statements are true or false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（判断下列句子是否符合你听到的对话内容，符合的用</w:t>
      </w:r>
      <w:r>
        <w:rPr>
          <w:rFonts w:hint="default" w:hAnsi="Times New Roman Bold"/>
          <w:rtl w:val="0"/>
          <w:lang w:val="en-US"/>
        </w:rPr>
        <w:t>“</w:t>
      </w:r>
      <w:r>
        <w:rPr>
          <w:rFonts w:ascii="Times New Roman Bold"/>
          <w:rtl w:val="0"/>
          <w:lang w:val="en-US"/>
        </w:rPr>
        <w:t>T</w:t>
      </w:r>
      <w:r>
        <w:rPr>
          <w:rFonts w:hint="default" w:hAnsi="Times New Roman Bold"/>
          <w:rtl w:val="0"/>
          <w:lang w:val="en-US"/>
        </w:rPr>
        <w:t>”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表示，不符合的用</w:t>
      </w:r>
      <w:r>
        <w:rPr>
          <w:rFonts w:hint="default" w:hAnsi="Times New Roman Bold"/>
          <w:rtl w:val="0"/>
          <w:lang w:val="en-US"/>
        </w:rPr>
        <w:t>“</w:t>
      </w:r>
      <w:r>
        <w:rPr>
          <w:rFonts w:ascii="Times New Roman Bold"/>
          <w:rtl w:val="0"/>
          <w:lang w:val="en-US"/>
        </w:rPr>
        <w:t>F</w:t>
      </w:r>
      <w:r>
        <w:rPr>
          <w:rFonts w:hint="default" w:hAnsi="Times New Roman Bold"/>
          <w:rtl w:val="0"/>
          <w:lang w:val="en-US"/>
        </w:rPr>
        <w:t>”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表示）（</w:t>
      </w:r>
      <w:r>
        <w:rPr>
          <w:rFonts w:ascii="Times New Roman Bold"/>
          <w:rtl w:val="0"/>
          <w:lang w:val="en-US"/>
        </w:rPr>
        <w:t>6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15. Amy often stays up late at night to learn English.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16. The programmes Amy listens to are Canadian and American.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17. Amy thinks that talk channels are better than music channels.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18. Amy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s progress is slow, but her English is getting better than before.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19. Tom isn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t interested when Amy tells him about listening online.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20. Tom and Amy are talking about a good way to learn English.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numPr>
          <w:ilvl w:val="0"/>
          <w:numId w:val="0"/>
        </w:numPr>
        <w:tabs>
          <w:tab w:val="left" w:pos="2520"/>
          <w:tab w:val="left" w:pos="4680"/>
          <w:tab w:val="left" w:pos="6660"/>
        </w:tabs>
        <w:ind w:leftChars="0" w:right="0" w:rightChars="0"/>
        <w:rPr>
          <w:rFonts w:ascii="宋体" w:hAnsi="宋体" w:eastAsia="宋体" w:cs="宋体"/>
          <w:b/>
          <w:bCs/>
          <w:rtl w:val="0"/>
          <w:lang w:val="zh-TW" w:eastAsia="zh-TW"/>
        </w:rPr>
      </w:pPr>
      <w:r>
        <w:rPr>
          <w:rFonts w:hint="eastAsia" w:ascii="Times New Roman Bold"/>
          <w:rtl w:val="0"/>
          <w:lang w:val="en-US" w:eastAsia="zh-CN"/>
        </w:rPr>
        <w:t>D.</w:t>
      </w:r>
      <w:r>
        <w:rPr>
          <w:rFonts w:ascii="Times New Roman Bold"/>
          <w:rtl w:val="0"/>
          <w:lang w:val="en-US"/>
        </w:rPr>
        <w:t>Listen to the passage and complete the following sentences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（听短文，完成下列句子。每空格限填一词）（</w:t>
      </w:r>
      <w:r>
        <w:rPr>
          <w:rFonts w:ascii="Times New Roman Bold"/>
          <w:rtl w:val="0"/>
          <w:lang w:val="en-US"/>
        </w:rPr>
        <w:t>10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numPr>
          <w:ilvl w:val="0"/>
          <w:numId w:val="0"/>
        </w:numPr>
        <w:tabs>
          <w:tab w:val="left" w:pos="2520"/>
          <w:tab w:val="left" w:pos="4680"/>
          <w:tab w:val="left" w:pos="6660"/>
        </w:tabs>
        <w:ind w:leftChars="0" w:right="0" w:rightChars="0"/>
        <w:rPr>
          <w:rFonts w:ascii="宋体" w:hAnsi="宋体" w:eastAsia="宋体" w:cs="宋体"/>
          <w:b/>
          <w:bCs/>
          <w:rtl w:val="0"/>
          <w:lang w:val="zh-TW" w:eastAsia="zh-TW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21. The yearly Walk for Charity will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Garden Street.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22. Money will be raised to build a children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’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s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in the town.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23. If rain is forecast, walkers should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all possible events.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24. Walkers are told to keep to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in the dingle line while walking.</w:t>
      </w:r>
    </w:p>
    <w:p>
      <w:pPr>
        <w:pStyle w:val="10"/>
        <w:framePr w:w="0" w:wrap="auto" w:vAnchor="margin" w:hAnchor="text" w:yAlign="inline"/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25. The bus leaves every half-hour and the service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.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jc w:val="center"/>
        <w:rPr>
          <w:rFonts w:ascii="Times New Roman Bold" w:hAnsi="Times New Roman Bold" w:eastAsia="Times New Roman Bold" w:cs="Times New Roman Bold"/>
          <w:sz w:val="32"/>
          <w:szCs w:val="32"/>
        </w:rPr>
      </w:pPr>
      <w:r>
        <w:rPr>
          <w:rFonts w:ascii="Times New Roman Bold"/>
          <w:sz w:val="32"/>
          <w:szCs w:val="32"/>
          <w:rtl w:val="0"/>
          <w:lang w:val="en-US"/>
        </w:rPr>
        <w:t>Part2 Phonetics, Grammar and Vocabulary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jc w:val="center"/>
        <w:rPr>
          <w:rFonts w:ascii="Times New Roman Bold" w:hAnsi="Times New Roman Bold" w:eastAsia="Times New Roman Bold" w:cs="Times New Roman Bold"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  <w:rtl w:val="0"/>
          <w:lang w:val="zh-TW" w:eastAsia="zh-TW"/>
        </w:rPr>
        <w:t>（第二部分 语音、语法和词汇）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jc w:val="center"/>
        <w:rPr>
          <w:rFonts w:ascii="Times New Roman Bold" w:hAnsi="Times New Roman Bold" w:eastAsia="Times New Roman Bold" w:cs="Times New Roman Bold"/>
          <w:sz w:val="32"/>
          <w:szCs w:val="32"/>
        </w:rPr>
      </w:pP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II. Choose the best answer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（选择最恰当的答案）（共</w:t>
      </w:r>
      <w:r>
        <w:rPr>
          <w:rFonts w:ascii="Times New Roman Bold"/>
          <w:rtl w:val="0"/>
          <w:lang w:val="en-US"/>
        </w:rPr>
        <w:t>20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tabs>
          <w:tab w:val="left" w:pos="2520"/>
          <w:tab w:val="left" w:pos="4680"/>
          <w:tab w:val="left" w:pos="6660"/>
        </w:tabs>
      </w:pPr>
      <w:r>
        <w:rPr>
          <w:rtl w:val="0"/>
          <w:lang w:val="en-US"/>
        </w:rPr>
        <w:t>26. Let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s take a r</w:t>
      </w:r>
      <w:r>
        <w:rPr>
          <w:rFonts w:ascii="Times New Roman Bold"/>
          <w:u w:val="single"/>
          <w:rtl w:val="0"/>
          <w:lang w:val="en-US"/>
        </w:rPr>
        <w:t>e</w:t>
      </w:r>
      <w:r>
        <w:rPr>
          <w:rtl w:val="0"/>
          <w:lang w:val="en-US"/>
        </w:rPr>
        <w:t>st and listen to some music. Which is correct for the underlined part?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</w:rPr>
        <w:tab/>
      </w:r>
      <w:r>
        <w:rPr>
          <w:rtl w:val="0"/>
        </w:rPr>
        <w:t>A</w:t>
      </w:r>
      <w:r>
        <w:rPr>
          <w:rtl w:val="0"/>
          <w:lang w:val="en-US"/>
        </w:rPr>
        <w:t>)</w:t>
      </w:r>
      <w:r>
        <w:rPr>
          <w:rFonts w:hint="default" w:hAnsi="Times New Roman"/>
          <w:rtl w:val="0"/>
          <w:lang w:val="en-US"/>
        </w:rPr>
        <w:t> </w:t>
      </w:r>
      <w:r>
        <w:rPr>
          <w:rtl w:val="0"/>
          <w:lang w:val="en-US"/>
        </w:rPr>
        <w:t>/e/</w:t>
      </w:r>
      <w:r>
        <w:rPr>
          <w:rFonts w:hint="default" w:hAnsi="Times New Roman"/>
          <w:rtl w:val="0"/>
          <w:lang w:val="en-US"/>
        </w:rPr>
        <w:t>    </w:t>
      </w:r>
      <w:r>
        <w:tab/>
      </w:r>
      <w:r>
        <w:rPr>
          <w:rtl w:val="0"/>
          <w:lang w:val="en-US"/>
        </w:rPr>
        <w:t>B)</w:t>
      </w:r>
      <w:r>
        <w:rPr>
          <w:rFonts w:hint="default" w:hAnsi="Times New Roman"/>
          <w:rtl w:val="0"/>
          <w:lang w:val="en-US"/>
        </w:rPr>
        <w:t> </w:t>
      </w:r>
      <w:r>
        <w:rPr>
          <w:rtl w:val="0"/>
          <w:lang w:val="en-US"/>
        </w:rPr>
        <w:t>/i:/</w:t>
      </w:r>
      <w:r>
        <w:rPr>
          <w:rFonts w:hint="default" w:hAnsi="Times New Roman"/>
          <w:rtl w:val="0"/>
          <w:lang w:val="en-US"/>
        </w:rPr>
        <w:t>     </w:t>
      </w:r>
      <w:r>
        <w:tab/>
      </w:r>
      <w:r>
        <w:rPr>
          <w:rtl w:val="0"/>
          <w:lang w:val="en-US"/>
        </w:rPr>
        <w:t>C)</w:t>
      </w:r>
      <w:r>
        <w:rPr>
          <w:rFonts w:hint="default" w:hAnsi="Times New Roman"/>
          <w:rtl w:val="0"/>
          <w:lang w:val="en-US"/>
        </w:rPr>
        <w:t> </w:t>
      </w:r>
      <w:r>
        <w:rPr>
          <w:rtl w:val="0"/>
          <w:lang w:val="en-US"/>
        </w:rPr>
        <w:t>/i/</w:t>
      </w:r>
      <w:r>
        <w:rPr>
          <w:rFonts w:hint="default" w:hAnsi="Times New Roman"/>
          <w:rtl w:val="0"/>
          <w:lang w:val="en-US"/>
        </w:rPr>
        <w:t>     </w:t>
      </w:r>
      <w:r>
        <w:tab/>
      </w:r>
      <w:r>
        <w:rPr>
          <w:rtl w:val="0"/>
          <w:lang w:val="en-US"/>
        </w:rPr>
        <w:t>D)</w:t>
      </w:r>
      <w:r>
        <w:rPr>
          <w:rFonts w:hint="default" w:hAnsi="Times New Roman"/>
          <w:rtl w:val="0"/>
          <w:lang w:val="en-US"/>
        </w:rPr>
        <w:t> </w:t>
      </w:r>
      <w:r>
        <w:rPr>
          <w:rtl w:val="0"/>
          <w:lang w:val="en-US"/>
        </w:rPr>
        <w:t>/</w:t>
      </w:r>
      <w:r>
        <w:rPr>
          <w:rFonts w:hint="default" w:hAnsi="Times New Roman"/>
          <w:rtl w:val="0"/>
          <w:lang w:val="en-US"/>
        </w:rPr>
        <w:t>ə</w:t>
      </w:r>
      <w:r>
        <w:rPr>
          <w:rtl w:val="0"/>
          <w:lang w:val="en-US"/>
        </w:rPr>
        <w:t>/</w:t>
      </w:r>
      <w:r>
        <w:rPr>
          <w:rFonts w:hint="default" w:hAnsi="Times New Roman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27. The teenagers had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good time in the summer camp in their sister school.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a</w:t>
      </w:r>
      <w:r>
        <w:rPr>
          <w:rtl w:val="0"/>
        </w:rPr>
        <w:tab/>
      </w:r>
      <w:r>
        <w:rPr>
          <w:rtl w:val="0"/>
        </w:rPr>
        <w:t>B. an</w:t>
      </w:r>
      <w:r>
        <w:rPr>
          <w:rtl w:val="0"/>
        </w:rPr>
        <w:tab/>
      </w:r>
      <w:r>
        <w:rPr>
          <w:rtl w:val="0"/>
        </w:rPr>
        <w:t>C. the</w:t>
      </w:r>
      <w:r>
        <w:rPr>
          <w:rtl w:val="0"/>
        </w:rPr>
        <w:tab/>
      </w:r>
      <w:r>
        <w:rPr>
          <w:rtl w:val="0"/>
        </w:rPr>
        <w:t>D. /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28. When James arrived at the railway station, he tried to look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a place to park his car.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after</w:t>
      </w:r>
      <w:r>
        <w:rPr>
          <w:rtl w:val="0"/>
        </w:rPr>
        <w:tab/>
      </w:r>
      <w:r>
        <w:rPr>
          <w:rtl w:val="0"/>
        </w:rPr>
        <w:t>B. at</w:t>
      </w:r>
      <w:r>
        <w:rPr>
          <w:rtl w:val="0"/>
        </w:rPr>
        <w:tab/>
      </w:r>
      <w:r>
        <w:rPr>
          <w:rtl w:val="0"/>
        </w:rPr>
        <w:t>C. up</w:t>
      </w:r>
      <w:r>
        <w:rPr>
          <w:rtl w:val="0"/>
        </w:rPr>
        <w:tab/>
      </w:r>
      <w:r>
        <w:rPr>
          <w:rtl w:val="0"/>
        </w:rPr>
        <w:t>D. for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29. The local community centre is open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Monday to Saturday.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in</w:t>
      </w:r>
      <w:r>
        <w:rPr>
          <w:rtl w:val="0"/>
        </w:rPr>
        <w:tab/>
      </w:r>
      <w:r>
        <w:rPr>
          <w:rtl w:val="0"/>
        </w:rPr>
        <w:t>B. from</w:t>
      </w:r>
      <w:r>
        <w:rPr>
          <w:rtl w:val="0"/>
        </w:rPr>
        <w:tab/>
      </w:r>
      <w:r>
        <w:rPr>
          <w:rtl w:val="0"/>
        </w:rPr>
        <w:t>C. for</w:t>
      </w:r>
      <w:r>
        <w:rPr>
          <w:rtl w:val="0"/>
        </w:rPr>
        <w:tab/>
      </w:r>
      <w:r>
        <w:rPr>
          <w:rtl w:val="0"/>
        </w:rPr>
        <w:t>D. on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30. The retired couple have decided to go to college. It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 xml:space="preserve">s time for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to begin a new life.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they</w:t>
      </w:r>
      <w:r>
        <w:rPr>
          <w:rtl w:val="0"/>
        </w:rPr>
        <w:tab/>
      </w:r>
      <w:r>
        <w:rPr>
          <w:rtl w:val="0"/>
        </w:rPr>
        <w:t>B. them</w:t>
      </w:r>
      <w:r>
        <w:rPr>
          <w:rtl w:val="0"/>
        </w:rPr>
        <w:tab/>
      </w:r>
      <w:r>
        <w:rPr>
          <w:rtl w:val="0"/>
        </w:rPr>
        <w:t>C. their</w:t>
      </w:r>
      <w:r>
        <w:rPr>
          <w:rtl w:val="0"/>
        </w:rPr>
        <w:tab/>
      </w:r>
      <w:r>
        <w:rPr>
          <w:rtl w:val="0"/>
        </w:rPr>
        <w:t>D. theirs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31. This temple is one of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buildings in the town. We must take action to protect it.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old</w:t>
      </w:r>
      <w:r>
        <w:rPr>
          <w:rtl w:val="0"/>
        </w:rPr>
        <w:tab/>
      </w:r>
      <w:r>
        <w:rPr>
          <w:rtl w:val="0"/>
        </w:rPr>
        <w:t>B. older</w:t>
      </w:r>
      <w:r>
        <w:rPr>
          <w:rtl w:val="0"/>
        </w:rPr>
        <w:tab/>
      </w:r>
      <w:r>
        <w:rPr>
          <w:rtl w:val="0"/>
        </w:rPr>
        <w:t>C. oldest</w:t>
      </w:r>
      <w:r>
        <w:rPr>
          <w:rtl w:val="0"/>
        </w:rPr>
        <w:tab/>
      </w:r>
      <w:r>
        <w:rPr>
          <w:rtl w:val="0"/>
        </w:rPr>
        <w:t>D. the oldest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32. The manager sounded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on the phone. He offered to show us around the company.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softly</w:t>
      </w:r>
      <w:r>
        <w:rPr>
          <w:rtl w:val="0"/>
        </w:rPr>
        <w:tab/>
      </w:r>
      <w:r>
        <w:rPr>
          <w:rtl w:val="0"/>
        </w:rPr>
        <w:t>B. friendly</w:t>
      </w:r>
      <w:r>
        <w:rPr>
          <w:rtl w:val="0"/>
        </w:rPr>
        <w:tab/>
      </w:r>
      <w:r>
        <w:rPr>
          <w:rtl w:val="0"/>
        </w:rPr>
        <w:t>C. gently</w:t>
      </w:r>
      <w:r>
        <w:rPr>
          <w:rtl w:val="0"/>
        </w:rPr>
        <w:tab/>
      </w:r>
      <w:r>
        <w:rPr>
          <w:rtl w:val="0"/>
        </w:rPr>
        <w:t>D. seriously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33. The light went out suddenly. It was very dark and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could be seen clearly.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anything</w:t>
      </w:r>
      <w:r>
        <w:rPr>
          <w:rtl w:val="0"/>
        </w:rPr>
        <w:tab/>
      </w:r>
      <w:r>
        <w:rPr>
          <w:rtl w:val="0"/>
        </w:rPr>
        <w:t>B. something</w:t>
      </w:r>
      <w:r>
        <w:rPr>
          <w:rtl w:val="0"/>
        </w:rPr>
        <w:tab/>
      </w:r>
      <w:r>
        <w:rPr>
          <w:rtl w:val="0"/>
        </w:rPr>
        <w:t>C. nothing</w:t>
      </w:r>
      <w:r>
        <w:rPr>
          <w:rtl w:val="0"/>
        </w:rPr>
        <w:tab/>
      </w:r>
      <w:r>
        <w:rPr>
          <w:rtl w:val="0"/>
        </w:rPr>
        <w:t>D. everything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34. --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Disney amusement parks are there in China?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   --Two.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How many</w:t>
      </w:r>
      <w:r>
        <w:rPr>
          <w:rtl w:val="0"/>
        </w:rPr>
        <w:tab/>
      </w:r>
      <w:r>
        <w:rPr>
          <w:rtl w:val="0"/>
        </w:rPr>
        <w:t>B. How often</w:t>
      </w:r>
      <w:r>
        <w:rPr>
          <w:rtl w:val="0"/>
        </w:rPr>
        <w:tab/>
      </w:r>
      <w:r>
        <w:rPr>
          <w:rtl w:val="0"/>
        </w:rPr>
        <w:t>C. How soon</w:t>
      </w:r>
      <w:r>
        <w:rPr>
          <w:rtl w:val="0"/>
        </w:rPr>
        <w:tab/>
      </w:r>
      <w:r>
        <w:rPr>
          <w:rtl w:val="0"/>
        </w:rPr>
        <w:t>D. How long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35. The flight was delayed by the storm,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the passengers had to wait at the airport.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but</w:t>
      </w:r>
      <w:r>
        <w:rPr>
          <w:rtl w:val="0"/>
        </w:rPr>
        <w:tab/>
      </w:r>
      <w:r>
        <w:rPr>
          <w:rtl w:val="0"/>
        </w:rPr>
        <w:t>B. or</w:t>
      </w:r>
      <w:r>
        <w:rPr>
          <w:rtl w:val="0"/>
        </w:rPr>
        <w:tab/>
      </w:r>
      <w:r>
        <w:rPr>
          <w:rtl w:val="0"/>
        </w:rPr>
        <w:t>C. so</w:t>
      </w:r>
      <w:r>
        <w:rPr>
          <w:rtl w:val="0"/>
        </w:rPr>
        <w:tab/>
      </w:r>
      <w:r>
        <w:rPr>
          <w:rtl w:val="0"/>
        </w:rPr>
        <w:t>D. for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36. The nurse won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 xml:space="preserve">t leave her patients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she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s sure they are all taken good care of.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unless</w:t>
      </w:r>
      <w:r>
        <w:rPr>
          <w:rtl w:val="0"/>
        </w:rPr>
        <w:tab/>
      </w:r>
      <w:r>
        <w:rPr>
          <w:rtl w:val="0"/>
        </w:rPr>
        <w:t>B. because</w:t>
      </w:r>
      <w:r>
        <w:rPr>
          <w:rtl w:val="0"/>
        </w:rPr>
        <w:tab/>
      </w:r>
      <w:r>
        <w:rPr>
          <w:rtl w:val="0"/>
        </w:rPr>
        <w:t>C. since</w:t>
      </w:r>
      <w:r>
        <w:rPr>
          <w:rtl w:val="0"/>
        </w:rPr>
        <w:tab/>
      </w:r>
      <w:r>
        <w:rPr>
          <w:rtl w:val="0"/>
        </w:rPr>
        <w:t>D. if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37. A good friend is someone you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share your pleasure and pain with.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ought</w:t>
      </w:r>
      <w:r>
        <w:rPr>
          <w:rtl w:val="0"/>
        </w:rPr>
        <w:tab/>
      </w:r>
      <w:r>
        <w:rPr>
          <w:rtl w:val="0"/>
        </w:rPr>
        <w:t>B. need</w:t>
      </w:r>
      <w:r>
        <w:rPr>
          <w:rtl w:val="0"/>
        </w:rPr>
        <w:tab/>
      </w:r>
      <w:r>
        <w:rPr>
          <w:rtl w:val="0"/>
        </w:rPr>
        <w:t>C. can</w:t>
      </w:r>
      <w:r>
        <w:rPr>
          <w:rtl w:val="0"/>
        </w:rPr>
        <w:tab/>
      </w:r>
      <w:r>
        <w:rPr>
          <w:rtl w:val="0"/>
        </w:rPr>
        <w:t>D. must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38. Last week Vivian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a dress for her mother with her first-month salary.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buy</w:t>
      </w:r>
      <w:r>
        <w:rPr>
          <w:rtl w:val="0"/>
        </w:rPr>
        <w:tab/>
      </w:r>
      <w:r>
        <w:rPr>
          <w:rtl w:val="0"/>
        </w:rPr>
        <w:t>B. bought</w:t>
      </w:r>
      <w:r>
        <w:rPr>
          <w:rtl w:val="0"/>
        </w:rPr>
        <w:tab/>
      </w:r>
      <w:r>
        <w:rPr>
          <w:rtl w:val="0"/>
        </w:rPr>
        <w:t>C. will buy</w:t>
      </w:r>
      <w:r>
        <w:rPr>
          <w:rtl w:val="0"/>
        </w:rPr>
        <w:tab/>
      </w:r>
      <w:r>
        <w:rPr>
          <w:rtl w:val="0"/>
        </w:rPr>
        <w:t>D. would buy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39. This medicine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millions of people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s lives since it was put into use.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is saving</w:t>
      </w:r>
      <w:r>
        <w:rPr>
          <w:rtl w:val="0"/>
        </w:rPr>
        <w:tab/>
      </w:r>
      <w:r>
        <w:rPr>
          <w:rtl w:val="0"/>
        </w:rPr>
        <w:t>B. will save</w:t>
      </w:r>
      <w:r>
        <w:rPr>
          <w:rtl w:val="0"/>
        </w:rPr>
        <w:tab/>
      </w:r>
      <w:r>
        <w:rPr>
          <w:rtl w:val="0"/>
        </w:rPr>
        <w:t>C. has saved</w:t>
      </w:r>
      <w:r>
        <w:rPr>
          <w:rtl w:val="0"/>
        </w:rPr>
        <w:tab/>
      </w:r>
      <w:r>
        <w:rPr>
          <w:rtl w:val="0"/>
        </w:rPr>
        <w:t>D. had saved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40. After she finished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the story, Alice wrote a review for her school newspaper.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read</w:t>
      </w:r>
      <w:r>
        <w:rPr>
          <w:rtl w:val="0"/>
        </w:rPr>
        <w:tab/>
      </w:r>
      <w:r>
        <w:rPr>
          <w:rtl w:val="0"/>
        </w:rPr>
        <w:t>B. reads</w:t>
      </w:r>
      <w:r>
        <w:rPr>
          <w:rtl w:val="0"/>
        </w:rPr>
        <w:tab/>
      </w:r>
      <w:r>
        <w:rPr>
          <w:rtl w:val="0"/>
        </w:rPr>
        <w:t>C. to read</w:t>
      </w:r>
      <w:r>
        <w:rPr>
          <w:rtl w:val="0"/>
        </w:rPr>
        <w:tab/>
      </w:r>
      <w:r>
        <w:rPr>
          <w:rtl w:val="0"/>
        </w:rPr>
        <w:t>D. reading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41. I can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t tell you what she said. I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 xml:space="preserve">ve promised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it a secret.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keep</w:t>
      </w:r>
      <w:r>
        <w:rPr>
          <w:rtl w:val="0"/>
        </w:rPr>
        <w:tab/>
      </w:r>
      <w:r>
        <w:rPr>
          <w:rtl w:val="0"/>
        </w:rPr>
        <w:t>B. to keep</w:t>
      </w:r>
      <w:r>
        <w:rPr>
          <w:rtl w:val="0"/>
        </w:rPr>
        <w:tab/>
      </w:r>
      <w:r>
        <w:rPr>
          <w:rtl w:val="0"/>
        </w:rPr>
        <w:t>C. keeping</w:t>
      </w:r>
      <w:r>
        <w:rPr>
          <w:rtl w:val="0"/>
        </w:rPr>
        <w:tab/>
      </w:r>
      <w:r>
        <w:rPr>
          <w:rtl w:val="0"/>
        </w:rPr>
        <w:t>D. kept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42. The twins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fond of the new idea in the magazine article.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be</w:t>
      </w:r>
      <w:r>
        <w:rPr>
          <w:rtl w:val="0"/>
        </w:rPr>
        <w:tab/>
      </w:r>
      <w:r>
        <w:rPr>
          <w:rtl w:val="0"/>
        </w:rPr>
        <w:t>B. am</w:t>
      </w:r>
      <w:r>
        <w:rPr>
          <w:rtl w:val="0"/>
        </w:rPr>
        <w:tab/>
      </w:r>
      <w:r>
        <w:rPr>
          <w:rtl w:val="0"/>
        </w:rPr>
        <w:t>C. is</w:t>
      </w:r>
      <w:r>
        <w:rPr>
          <w:rtl w:val="0"/>
        </w:rPr>
        <w:tab/>
      </w:r>
      <w:r>
        <w:rPr>
          <w:rtl w:val="0"/>
        </w:rPr>
        <w:t>D. are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43.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wonderful speech Emma gave at the UN conference!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How</w:t>
      </w:r>
      <w:r>
        <w:rPr>
          <w:rtl w:val="0"/>
        </w:rPr>
        <w:tab/>
      </w:r>
      <w:r>
        <w:rPr>
          <w:rtl w:val="0"/>
        </w:rPr>
        <w:t>B. What</w:t>
      </w:r>
      <w:r>
        <w:rPr>
          <w:rtl w:val="0"/>
        </w:rPr>
        <w:tab/>
      </w:r>
      <w:r>
        <w:rPr>
          <w:rtl w:val="0"/>
        </w:rPr>
        <w:t>C. What a</w:t>
      </w:r>
      <w:r>
        <w:rPr>
          <w:rtl w:val="0"/>
        </w:rPr>
        <w:tab/>
      </w:r>
      <w:r>
        <w:rPr>
          <w:rtl w:val="0"/>
        </w:rPr>
        <w:t>D. What an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44. </w:t>
      </w:r>
      <w:r>
        <w:rPr>
          <w:rFonts w:hint="default" w:hAnsi="Times New Roman"/>
          <w:rtl w:val="0"/>
          <w:lang w:val="en-US"/>
        </w:rPr>
        <w:t>–</w:t>
      </w:r>
      <w:r>
        <w:rPr>
          <w:rtl w:val="0"/>
          <w:lang w:val="en-US"/>
        </w:rPr>
        <w:t>Excuse me, where is the Moonlight Hotel?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   --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>. I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m a stranger myself.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Sorry, I don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t know.</w:t>
      </w:r>
      <w:r>
        <w:rPr>
          <w:rtl w:val="0"/>
          <w:lang w:val="en-US"/>
        </w:rPr>
        <w:tab/>
      </w:r>
      <w:r>
        <w:rPr>
          <w:rtl w:val="0"/>
          <w:lang w:val="en-US"/>
        </w:rPr>
        <w:tab/>
      </w:r>
      <w:r>
        <w:rPr>
          <w:rtl w:val="0"/>
          <w:lang w:val="en-US"/>
        </w:rPr>
        <w:t>B. No, I don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t think so.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C. It doesn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t matter.</w:t>
      </w:r>
      <w:r>
        <w:rPr>
          <w:rtl w:val="0"/>
          <w:lang w:val="en-US"/>
        </w:rPr>
        <w:tab/>
      </w:r>
      <w:r>
        <w:rPr>
          <w:rtl w:val="0"/>
          <w:lang w:val="en-US"/>
        </w:rPr>
        <w:tab/>
      </w:r>
      <w:r>
        <w:rPr>
          <w:rtl w:val="0"/>
          <w:lang w:val="en-US"/>
        </w:rPr>
        <w:t>D. Thank you all the same.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45. </w:t>
      </w:r>
      <w:r>
        <w:rPr>
          <w:rFonts w:hint="default" w:hAnsi="Times New Roman"/>
          <w:rtl w:val="0"/>
          <w:lang w:val="en-US"/>
        </w:rPr>
        <w:t>–</w:t>
      </w:r>
      <w:r>
        <w:rPr>
          <w:rtl w:val="0"/>
          <w:lang w:val="en-US"/>
        </w:rPr>
        <w:t>The Are Festival is coming. We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 xml:space="preserve">re going to watch the play </w:t>
      </w:r>
      <w:r>
        <w:rPr>
          <w:i/>
          <w:iCs/>
          <w:rtl w:val="0"/>
          <w:lang w:val="en-US"/>
        </w:rPr>
        <w:t>Twelfth Night</w:t>
      </w:r>
      <w:r>
        <w:rPr>
          <w:rtl w:val="0"/>
          <w:lang w:val="en-US"/>
        </w:rPr>
        <w:t>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 xml:space="preserve">   --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>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That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s all right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Never mind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You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re welcome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Enjoy your time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shd w:val="clear" w:color="auto" w:fill="FFFF00"/>
        </w:rPr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6" w:hanging="316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III. Complete the following passage with the words or phrases in the box. Each can be used only once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（将下列单词或词组填入空格。每空格限填一词，每次只能填一次）（共</w:t>
      </w:r>
      <w:r>
        <w:rPr>
          <w:rFonts w:ascii="Times New Roman Bold"/>
          <w:rtl w:val="0"/>
          <w:lang w:val="en-US"/>
        </w:rPr>
        <w:t>8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</w:rPr>
        <mc:AlternateContent>
          <mc:Choice Requires="wps">
            <w:drawing>
              <wp:anchor distT="57150" distB="57150" distL="57150" distR="57150" simplePos="0" relativeHeight="251660288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line">
                  <wp:posOffset>175260</wp:posOffset>
                </wp:positionV>
                <wp:extent cx="4229100" cy="297180"/>
                <wp:effectExtent l="0" t="0" r="0" b="0"/>
                <wp:wrapSquare wrapText="bothSides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0"/>
                              <w:framePr w:w="0" w:wrap="auto" w:vAnchor="margin" w:hAnchor="text" w:yAlign="inline"/>
                            </w:pPr>
                            <w:r>
                              <w:rPr>
                                <w:rFonts w:ascii="Times New Roman" w:hAnsi="Arial Unicode MS" w:eastAsia="Arial Unicode MS" w:cs="Arial Unicode MS"/>
                                <w:rtl w:val="0"/>
                                <w:lang w:val="en-US"/>
                              </w:rPr>
                              <w:t>A. realize    B. public   C. experiment   D. pollution   E. plastic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style="position:absolute;left:0pt;margin-left:21.6pt;margin-top:13.8pt;height:23.4pt;width:333pt;mso-position-vertical-relative:line;mso-wrap-distance-bottom:4.5pt;mso-wrap-distance-left:4.5pt;mso-wrap-distance-right:4.5pt;mso-wrap-distance-top:4.5pt;z-index:251660288;mso-width-relative:page;mso-height-relative:page;" fillcolor="#FFFFFF" filled="t" stroked="t" coordsize="21600,21600" o:gfxdata="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UTCu79YAAAAIAQAADwAAAAAAAAABACAAAAAiAAAAZHJzL2Rvd25yZXYueG1sUEsBAhQA&#10;FAAAAAgAh07iQJ1DnMf0AQAAAQQAAA4AAAAAAAAAAQAgAAAAJQEAAGRycy9lMm9Eb2MueG1sUEsF&#10;BgAAAAAGAAYAWQEAAIsFAAAAAA==&#10;">
                <v:fill on="t" focussize="0,0"/>
                <v:stroke color="#000000" joinstyle="round"/>
                <v:imagedata o:title=""/>
                <o:lock v:ext="edit" aspectratio="f"/>
                <v:textbox inset="3.59992125984252pt,3.59992125984252pt,3.59992125984252pt,3.59992125984252pt">
                  <w:txbxContent>
                    <w:p>
                      <w:pPr>
                        <w:pStyle w:val="10"/>
                        <w:framePr w:w="0" w:wrap="auto" w:vAnchor="margin" w:hAnchor="text" w:yAlign="inline"/>
                      </w:pPr>
                      <w:r>
                        <w:rPr>
                          <w:rFonts w:ascii="Times New Roman" w:hAnsi="Arial Unicode MS" w:eastAsia="Arial Unicode MS" w:cs="Arial Unicode MS"/>
                          <w:rtl w:val="0"/>
                          <w:lang w:val="en-US"/>
                        </w:rPr>
                        <w:t>A. realize    B. public   C. experiment   D. pollution   E. plastic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firstLine="420"/>
      </w:pPr>
      <w:r>
        <w:rPr>
          <w:rtl w:val="0"/>
          <w:lang w:val="en-US"/>
        </w:rPr>
        <w:t xml:space="preserve">The scientist was in a hurry. She had to get some water for her </w:t>
      </w:r>
      <w:r>
        <w:rPr>
          <w:u w:val="single"/>
          <w:rtl w:val="0"/>
          <w:lang w:val="en-US"/>
        </w:rPr>
        <w:t xml:space="preserve">   46   </w:t>
      </w:r>
      <w:r>
        <w:rPr>
          <w:rtl w:val="0"/>
          <w:lang w:val="en-US"/>
        </w:rPr>
        <w:t xml:space="preserve"> before darkness fell. She was testing the water in the rivers that went into the ocean. Her job was to find out the cause of </w:t>
      </w:r>
      <w:r>
        <w:rPr>
          <w:u w:val="single"/>
          <w:rtl w:val="0"/>
          <w:lang w:val="en-US"/>
        </w:rPr>
        <w:t xml:space="preserve">   47   </w:t>
      </w:r>
      <w:r>
        <w:rPr>
          <w:rtl w:val="0"/>
          <w:lang w:val="en-US"/>
        </w:rPr>
        <w:t xml:space="preserve"> in the sea at nearby beaches. She lifted out the water and looked angrily at the rubbish in it. Old clothes, </w:t>
      </w:r>
      <w:r>
        <w:rPr>
          <w:u w:val="single"/>
          <w:rtl w:val="0"/>
          <w:lang w:val="en-US"/>
        </w:rPr>
        <w:t xml:space="preserve">   48   </w:t>
      </w:r>
      <w:r>
        <w:rPr>
          <w:rtl w:val="0"/>
          <w:lang w:val="en-US"/>
        </w:rPr>
        <w:t xml:space="preserve"> bags and pieces of paper were in the dirty water. </w:t>
      </w:r>
      <w:r>
        <w:rPr>
          <w:rFonts w:hint="default" w:hAnsi="Times New Roman"/>
          <w:rtl w:val="0"/>
          <w:lang w:val="en-US"/>
        </w:rPr>
        <w:t>“</w:t>
      </w:r>
      <w:r>
        <w:rPr>
          <w:rtl w:val="0"/>
          <w:lang w:val="en-US"/>
        </w:rPr>
        <w:t>Don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 xml:space="preserve">t people </w:t>
      </w:r>
      <w:r>
        <w:rPr>
          <w:u w:val="single"/>
          <w:rtl w:val="0"/>
          <w:lang w:val="en-US"/>
        </w:rPr>
        <w:t xml:space="preserve">   49   </w:t>
      </w:r>
      <w:r>
        <w:rPr>
          <w:rtl w:val="0"/>
          <w:lang w:val="en-US"/>
        </w:rPr>
        <w:t xml:space="preserve"> that everything they throw onto the street gets washed into rivers? And they lead right into the ocean!</w:t>
      </w:r>
      <w:r>
        <w:rPr>
          <w:rFonts w:hint="default" w:hAnsi="Times New Roman"/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she said loudly. </w:t>
      </w:r>
      <w:r>
        <w:rPr>
          <w:rFonts w:hint="default" w:hAnsi="Times New Roman"/>
          <w:rtl w:val="0"/>
          <w:lang w:val="en-US"/>
        </w:rPr>
        <w:t>“</w:t>
      </w:r>
      <w:r>
        <w:rPr>
          <w:rtl w:val="0"/>
          <w:lang w:val="en-US"/>
        </w:rPr>
        <w:t>How many years will it take to make it clean again?</w:t>
      </w:r>
      <w:r>
        <w:rPr>
          <w:rFonts w:hint="default" w:hAnsi="Times New Roman"/>
          <w:rtl w:val="0"/>
          <w:lang w:val="en-US"/>
        </w:rPr>
        <w:t>”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</w:rPr>
        <mc:AlternateContent>
          <mc:Choice Requires="wps">
            <w:drawing>
              <wp:anchor distT="57150" distB="57150" distL="57150" distR="57150" simplePos="0" relativeHeight="25166131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line">
                  <wp:posOffset>98425</wp:posOffset>
                </wp:positionV>
                <wp:extent cx="4457700" cy="320040"/>
                <wp:effectExtent l="0" t="0" r="0" b="0"/>
                <wp:wrapSquare wrapText="bothSides"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3200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0"/>
                              <w:framePr w:w="0" w:wrap="auto" w:vAnchor="margin" w:hAnchor="text" w:yAlign="inline"/>
                            </w:pPr>
                            <w:r>
                              <w:rPr>
                                <w:rFonts w:ascii="Times New Roman" w:hAnsi="Arial Unicode MS" w:eastAsia="Arial Unicode MS" w:cs="Arial Unicode MS"/>
                                <w:rtl w:val="0"/>
                                <w:lang w:val="en-US"/>
                              </w:rPr>
                              <w:t>A. bright   B. filled with   C. exactly   D. worried about   E. immediately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style="position:absolute;left:0pt;margin-left:18pt;margin-top:7.75pt;height:25.2pt;width:351pt;mso-position-vertical-relative:line;mso-wrap-distance-bottom:4.5pt;mso-wrap-distance-left:4.5pt;mso-wrap-distance-right:4.5pt;mso-wrap-distance-top:4.5pt;z-index:251661312;mso-width-relative:page;mso-height-relative:page;" fillcolor="#FFFFFF" filled="t" stroked="t" coordsize="21600,21600" o:gfxdata="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YNwEGNYAAAAIAQAADwAAAAAAAAABACAAAAAiAAAAZHJzL2Rvd25yZXYueG1sUEsBAhQAFAAA&#10;AAgAh07iQO5+nO/xAQAAAQQAAA4AAAAAAAAAAQAgAAAAJQEAAGRycy9lMm9Eb2MueG1sUEsFBgAA&#10;AAAGAAYAWQEAAIgFAAAAAA==&#10;">
                <v:fill on="t" focussize="0,0"/>
                <v:stroke color="#000000" joinstyle="round"/>
                <v:imagedata o:title=""/>
                <o:lock v:ext="edit" aspectratio="f"/>
                <v:textbox inset="3.59992125984252pt,3.59992125984252pt,3.59992125984252pt,3.59992125984252pt">
                  <w:txbxContent>
                    <w:p>
                      <w:pPr>
                        <w:pStyle w:val="10"/>
                        <w:framePr w:w="0" w:wrap="auto" w:vAnchor="margin" w:hAnchor="text" w:yAlign="inline"/>
                      </w:pPr>
                      <w:r>
                        <w:rPr>
                          <w:rFonts w:ascii="Times New Roman" w:hAnsi="Arial Unicode MS" w:eastAsia="Arial Unicode MS" w:cs="Arial Unicode MS"/>
                          <w:rtl w:val="0"/>
                          <w:lang w:val="en-US"/>
                        </w:rPr>
                        <w:t>A. bright   B. filled with   C. exactly   D. worried about   E. immediately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firstLine="420"/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firstLine="420"/>
      </w:pPr>
      <w:r>
        <w:rPr>
          <w:rtl w:val="0"/>
          <w:lang w:val="en-US"/>
        </w:rPr>
        <w:t xml:space="preserve">The scientist felt sad deep in her heart. She </w:t>
      </w:r>
      <w:r>
        <w:rPr>
          <w:u w:val="single"/>
          <w:rtl w:val="0"/>
          <w:lang w:val="en-US"/>
        </w:rPr>
        <w:t xml:space="preserve">   50   </w:t>
      </w:r>
      <w:r>
        <w:rPr>
          <w:rtl w:val="0"/>
          <w:lang w:val="en-US"/>
        </w:rPr>
        <w:t xml:space="preserve"> the ocean animals as she walked back to the beach. But when she got there, a group of students and teachers from a local primary school were carrying bags of rubbish to the bins. They had spent their after noon cleaning the beach! She was </w:t>
      </w:r>
      <w:r>
        <w:rPr>
          <w:u w:val="single"/>
          <w:rtl w:val="0"/>
          <w:lang w:val="en-US"/>
        </w:rPr>
        <w:t xml:space="preserve">   51   </w:t>
      </w:r>
      <w:r>
        <w:rPr>
          <w:rtl w:val="0"/>
          <w:lang w:val="en-US"/>
        </w:rPr>
        <w:t xml:space="preserve"> joy.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firstLine="420"/>
      </w:pPr>
      <w:r>
        <w:rPr>
          <w:rtl w:val="0"/>
        </w:rPr>
        <w:drawing>
          <wp:anchor distT="57150" distB="57150" distL="57150" distR="57150" simplePos="0" relativeHeight="251662336" behindDoc="0" locked="0" layoutInCell="1" allowOverlap="1">
            <wp:simplePos x="0" y="0"/>
            <wp:positionH relativeFrom="column">
              <wp:posOffset>4114800</wp:posOffset>
            </wp:positionH>
            <wp:positionV relativeFrom="line">
              <wp:posOffset>-396240</wp:posOffset>
            </wp:positionV>
            <wp:extent cx="1028700" cy="1590675"/>
            <wp:effectExtent l="0" t="0" r="0" b="0"/>
            <wp:wrapSquare wrapText="bothSides"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5906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 xml:space="preserve">As she spoke with the teacher, the students gathered around them. With </w:t>
      </w:r>
      <w:r>
        <w:rPr>
          <w:u w:val="single"/>
          <w:rtl w:val="0"/>
          <w:lang w:val="en-US"/>
        </w:rPr>
        <w:t xml:space="preserve">   52   </w:t>
      </w:r>
      <w:r>
        <w:rPr>
          <w:rtl w:val="0"/>
          <w:lang w:val="en-US"/>
        </w:rPr>
        <w:t xml:space="preserve"> smiles on their faces, they shouted, </w:t>
      </w:r>
      <w:r>
        <w:rPr>
          <w:rFonts w:hint="default" w:hAnsi="Times New Roman"/>
          <w:rtl w:val="0"/>
          <w:lang w:val="en-US"/>
        </w:rPr>
        <w:t>“</w:t>
      </w:r>
      <w:r>
        <w:rPr>
          <w:rtl w:val="0"/>
          <w:lang w:val="en-US"/>
        </w:rPr>
        <w:t>We must do something to protect the ocean!</w:t>
      </w:r>
      <w:r>
        <w:rPr>
          <w:rFonts w:hint="default" w:hAnsi="Times New Roman"/>
          <w:rtl w:val="0"/>
          <w:lang w:val="en-US"/>
        </w:rPr>
        <w:t>”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firstLine="420"/>
      </w:pPr>
      <w:r>
        <w:rPr>
          <w:rFonts w:hint="default" w:hAnsi="Times New Roman"/>
          <w:rtl w:val="0"/>
          <w:lang w:val="en-US"/>
        </w:rPr>
        <w:t>“</w:t>
      </w:r>
      <w:r>
        <w:rPr>
          <w:rtl w:val="0"/>
          <w:lang w:val="en-US"/>
        </w:rPr>
        <w:t>That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u w:val="single"/>
          <w:rtl w:val="0"/>
          <w:lang w:val="en-US"/>
        </w:rPr>
        <w:t xml:space="preserve">   53   </w:t>
      </w:r>
      <w:r>
        <w:rPr>
          <w:rtl w:val="0"/>
          <w:lang w:val="en-US"/>
        </w:rPr>
        <w:t xml:space="preserve"> right,</w:t>
      </w:r>
      <w:r>
        <w:rPr>
          <w:rFonts w:hint="default" w:hAnsi="Times New Roman"/>
          <w:rtl w:val="0"/>
          <w:lang w:val="en-US"/>
        </w:rPr>
        <w:t xml:space="preserve">” </w:t>
      </w:r>
      <w:r>
        <w:rPr>
          <w:rtl w:val="0"/>
          <w:lang w:val="en-US"/>
        </w:rPr>
        <w:t>agreed the scientist, as she smiled at their kindness.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6" w:hanging="316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IV. Complete the sentences with the given words in their proper forms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（用括号中所给单词的适当形式完成下列句子。每空格限填一词）（共</w:t>
      </w:r>
      <w:r>
        <w:rPr>
          <w:rFonts w:ascii="Times New Roman Bold"/>
          <w:rtl w:val="0"/>
          <w:lang w:val="en-US"/>
        </w:rPr>
        <w:t>8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>54. Tony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 xml:space="preserve">s father and uncle are both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>. They help keep the city safe. (policeman)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55. Could you pass me the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dictionary from the right on the shelf? (seven)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56. Everyone believes that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team will win the match this weekend. (we)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57. </w:t>
      </w:r>
      <w:r>
        <w:rPr>
          <w:rFonts w:hint="default" w:hAnsi="Times New Roman"/>
          <w:rtl w:val="0"/>
          <w:lang w:val="en-US"/>
        </w:rPr>
        <w:t>“</w:t>
      </w:r>
      <w:r>
        <w:rPr>
          <w:rtl w:val="0"/>
          <w:lang w:val="en-US"/>
        </w:rPr>
        <w:t xml:space="preserve">Be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not to touch the paintings in the museum,</w:t>
      </w:r>
      <w:r>
        <w:rPr>
          <w:rFonts w:hint="default" w:hAnsi="Times New Roman"/>
          <w:rtl w:val="0"/>
          <w:lang w:val="en-US"/>
        </w:rPr>
        <w:t xml:space="preserve">” </w:t>
      </w:r>
      <w:r>
        <w:rPr>
          <w:rtl w:val="0"/>
          <w:lang w:val="en-US"/>
        </w:rPr>
        <w:t>Mum said. (care)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>58. The artist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helps him go further on the road to his dream. (wise)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59. The children enjoy the life in the country and live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with their families. (happy)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60. I have something important to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with you through video talk. (discussion)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61. Some wild animals may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forever if we don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t stop hunting them. (appear)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6" w:hanging="316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V. Complete the following sentences as required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（根据所给要求完成句子。</w:t>
      </w:r>
      <w:r>
        <w:rPr>
          <w:rFonts w:ascii="Times New Roman Bold"/>
          <w:rtl w:val="0"/>
          <w:lang w:val="en-US"/>
        </w:rPr>
        <w:t>62-67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小题每空格限填一词）（共</w:t>
      </w:r>
      <w:r>
        <w:rPr>
          <w:rFonts w:ascii="Times New Roman Bold"/>
          <w:rtl w:val="0"/>
          <w:lang w:val="en-US"/>
        </w:rPr>
        <w:t>14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>62. George wants to be a tour guide at the Bund for foreign visitors.</w:t>
      </w:r>
      <w:r>
        <w:rPr>
          <w:rFonts w:ascii="宋体" w:hAnsi="宋体" w:eastAsia="宋体" w:cs="宋体"/>
          <w:rtl w:val="0"/>
          <w:lang w:val="zh-TW" w:eastAsia="zh-TW"/>
        </w:rPr>
        <w:t>（改为一般疑问句）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  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George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to be a tour guide at the Bund for foreign visitors?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>63. Charlie is so young that he can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>t take the underground alone.</w:t>
      </w:r>
      <w:r>
        <w:rPr>
          <w:rFonts w:ascii="宋体" w:hAnsi="宋体" w:eastAsia="宋体" w:cs="宋体"/>
          <w:rtl w:val="0"/>
          <w:lang w:val="zh-TW" w:eastAsia="zh-TW"/>
        </w:rPr>
        <w:t>（改为简单句）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   Charlie is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to take the underground alone.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>64. They like playing basketball in the club better than going home after school.</w:t>
      </w:r>
      <w:r>
        <w:rPr>
          <w:rFonts w:ascii="宋体" w:hAnsi="宋体" w:eastAsia="宋体" w:cs="宋体"/>
          <w:rtl w:val="0"/>
          <w:lang w:val="zh-TW" w:eastAsia="zh-TW"/>
        </w:rPr>
        <w:t>（保持句意不变）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   They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playing basketball in the club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going home after school.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>65. The Chinese graduate became a star</w:t>
      </w:r>
      <w:r>
        <w:rPr>
          <w:u w:val="single"/>
          <w:rtl w:val="0"/>
          <w:lang w:val="en-US"/>
        </w:rPr>
        <w:t xml:space="preserve"> because of his speech at Harvard</w:t>
      </w:r>
      <w:r>
        <w:rPr>
          <w:rtl w:val="0"/>
          <w:lang w:val="en-US"/>
        </w:rPr>
        <w:t>.</w:t>
      </w:r>
      <w:r>
        <w:rPr>
          <w:rFonts w:ascii="宋体" w:hAnsi="宋体" w:eastAsia="宋体" w:cs="宋体"/>
          <w:rtl w:val="0"/>
          <w:lang w:val="zh-TW" w:eastAsia="zh-TW"/>
        </w:rPr>
        <w:t>（对划线部分提问）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  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the Chinese graduate become a star?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>66. A middle school student invented a new robot last term.</w:t>
      </w:r>
      <w:r>
        <w:rPr>
          <w:rFonts w:ascii="宋体" w:hAnsi="宋体" w:eastAsia="宋体" w:cs="宋体"/>
          <w:rtl w:val="0"/>
          <w:lang w:val="zh-TW" w:eastAsia="zh-TW"/>
        </w:rPr>
        <w:t>（改为被动语态）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   A new robot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by a middle school student last term.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67. </w:t>
      </w:r>
      <w:r>
        <w:rPr>
          <w:rFonts w:hint="default" w:hAnsi="Times New Roman"/>
          <w:rtl w:val="0"/>
          <w:lang w:val="en-US"/>
        </w:rPr>
        <w:t>“</w:t>
      </w:r>
      <w:r>
        <w:rPr>
          <w:rtl w:val="0"/>
          <w:lang w:val="en-US"/>
        </w:rPr>
        <w:t>When will you finish the project on Internet safety?</w:t>
      </w:r>
      <w:r>
        <w:rPr>
          <w:rFonts w:hint="default" w:hAnsi="Times New Roman"/>
          <w:rtl w:val="0"/>
          <w:lang w:val="en-US"/>
        </w:rPr>
        <w:t xml:space="preserve">” </w:t>
      </w:r>
      <w:r>
        <w:rPr>
          <w:rtl w:val="0"/>
          <w:lang w:val="en-US"/>
        </w:rPr>
        <w:t>the official asked.</w:t>
      </w:r>
      <w:r>
        <w:rPr>
          <w:rFonts w:ascii="宋体" w:hAnsi="宋体" w:eastAsia="宋体" w:cs="宋体"/>
          <w:rtl w:val="0"/>
          <w:lang w:val="zh-TW" w:eastAsia="zh-TW"/>
        </w:rPr>
        <w:t>（改为宾语从句）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   The official asked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I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finish the project on Internet safety.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>68. are good for, fruits and vegetables, to keep fit, people, fresh</w:t>
      </w:r>
      <w:r>
        <w:rPr>
          <w:rFonts w:ascii="宋体" w:hAnsi="宋体" w:eastAsia="宋体" w:cs="宋体"/>
          <w:rtl w:val="0"/>
          <w:lang w:val="zh-TW" w:eastAsia="zh-TW"/>
        </w:rPr>
        <w:t>（连词成句）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  <w:r>
        <w:rPr>
          <w:rtl w:val="0"/>
          <w:lang w:val="en-US"/>
        </w:rPr>
        <w:t xml:space="preserve">   </w:t>
      </w:r>
      <w:r>
        <w:rPr>
          <w:u w:val="single"/>
          <w:rtl w:val="0"/>
          <w:lang w:val="en-US"/>
        </w:rPr>
        <w:t xml:space="preserve">                                                </w:t>
      </w:r>
      <w:r>
        <w:rPr>
          <w:rtl w:val="0"/>
          <w:lang w:val="en-US"/>
        </w:rPr>
        <w:t>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5" w:hanging="315"/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482" w:hanging="482"/>
        <w:jc w:val="center"/>
        <w:rPr>
          <w:rFonts w:ascii="Times New Roman Bold" w:hAnsi="Times New Roman Bold" w:eastAsia="Times New Roman Bold" w:cs="Times New Roman Bold"/>
          <w:sz w:val="32"/>
          <w:szCs w:val="32"/>
        </w:rPr>
      </w:pPr>
      <w:r>
        <w:rPr>
          <w:rFonts w:ascii="Times New Roman Bold"/>
          <w:sz w:val="32"/>
          <w:szCs w:val="32"/>
          <w:rtl w:val="0"/>
          <w:lang w:val="en-US"/>
        </w:rPr>
        <w:t>Part 3  Reading and Writing</w:t>
      </w:r>
      <w:r>
        <w:rPr>
          <w:rFonts w:ascii="宋体" w:hAnsi="宋体" w:eastAsia="宋体" w:cs="宋体"/>
          <w:b/>
          <w:bCs/>
          <w:sz w:val="32"/>
          <w:szCs w:val="32"/>
          <w:rtl w:val="0"/>
          <w:lang w:val="zh-TW" w:eastAsia="zh-TW"/>
        </w:rPr>
        <w:t>（第三部分 读写）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6" w:hanging="316"/>
        <w:rPr>
          <w:rFonts w:ascii="Times New Roman Bold" w:hAnsi="Times New Roman Bold" w:eastAsia="Times New Roman Bold" w:cs="Times New Roman Bold"/>
        </w:rPr>
      </w:pP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ind w:left="316" w:hanging="316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VI. Reading comprehension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（阅读理解）（共</w:t>
      </w:r>
      <w:r>
        <w:rPr>
          <w:rFonts w:ascii="Times New Roman Bold"/>
          <w:rtl w:val="0"/>
          <w:lang w:val="en-US"/>
        </w:rPr>
        <w:t>50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A. Choose the best answer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（根据以下内容，选择最恰当的答案）（</w:t>
      </w:r>
      <w:r>
        <w:rPr>
          <w:rFonts w:ascii="Times New Roman Bold"/>
          <w:rtl w:val="0"/>
          <w:lang w:val="en-US"/>
        </w:rPr>
        <w:t>12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tl w:val="0"/>
        </w:rPr>
        <w:drawing>
          <wp:inline distT="0" distB="0" distL="0" distR="0">
            <wp:extent cx="5271135" cy="4132580"/>
            <wp:effectExtent l="0" t="0" r="0" b="0"/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659" cy="4133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10"/>
        <w:framePr w:w="0" w:wrap="auto" w:vAnchor="margin" w:hAnchor="text" w:yAlign="inline"/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69. About </w:t>
      </w:r>
      <w:r>
        <w:rPr>
          <w:rFonts w:ascii="Times New Roman" w:hAnsi="Arial Unicode MS" w:eastAsia="Arial Unicode MS" w:cs="Arial Unicode MS"/>
          <w:u w:val="single"/>
          <w:rtl w:val="0"/>
          <w:lang w:val="en-US"/>
        </w:rPr>
        <w:t xml:space="preserve">      </w:t>
      </w:r>
      <w:r>
        <w:rPr>
          <w:rFonts w:ascii="Times New Roman" w:hAnsi="Arial Unicode MS" w:eastAsia="Arial Unicode MS" w:cs="Arial Unicode MS"/>
          <w:rtl w:val="0"/>
          <w:lang w:val="en-US"/>
        </w:rPr>
        <w:t xml:space="preserve"> children in PA State have no homes of their own.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</w:rPr>
        <w:tab/>
      </w:r>
      <w:r>
        <w:rPr>
          <w:rtl w:val="0"/>
        </w:rPr>
        <w:t>A. 8,000</w:t>
      </w:r>
      <w:r>
        <w:rPr>
          <w:rtl w:val="0"/>
        </w:rPr>
        <w:tab/>
      </w:r>
      <w:r>
        <w:rPr>
          <w:rtl w:val="0"/>
        </w:rPr>
        <w:t>B. 14,000</w:t>
      </w:r>
      <w:r>
        <w:rPr>
          <w:rtl w:val="0"/>
        </w:rPr>
        <w:tab/>
      </w:r>
      <w:r>
        <w:rPr>
          <w:rtl w:val="0"/>
        </w:rPr>
        <w:t>C. 17,100</w:t>
      </w:r>
      <w:r>
        <w:rPr>
          <w:rtl w:val="0"/>
        </w:rPr>
        <w:tab/>
      </w:r>
      <w:r>
        <w:rPr>
          <w:rtl w:val="0"/>
        </w:rPr>
        <w:t>D. 22,000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  <w:lang w:val="en-US"/>
        </w:rPr>
        <w:t xml:space="preserve">70. The underlined expression </w:t>
      </w:r>
      <w:r>
        <w:rPr>
          <w:rFonts w:hint="default" w:hAnsi="Times New Roman Bold"/>
          <w:u w:val="single"/>
          <w:rtl w:val="0"/>
          <w:lang w:val="en-US"/>
        </w:rPr>
        <w:t>“</w:t>
      </w:r>
      <w:r>
        <w:rPr>
          <w:rFonts w:ascii="Times New Roman Bold"/>
          <w:u w:val="single"/>
          <w:rtl w:val="0"/>
          <w:lang w:val="en-US"/>
        </w:rPr>
        <w:t>emotional support</w:t>
      </w:r>
      <w:r>
        <w:rPr>
          <w:rFonts w:hint="default" w:hAnsi="Times New Roman Bold"/>
          <w:u w:val="single"/>
          <w:rtl w:val="0"/>
          <w:lang w:val="en-US"/>
        </w:rPr>
        <w:t>”</w:t>
      </w:r>
      <w:r>
        <w:rPr>
          <w:rtl w:val="0"/>
          <w:lang w:val="en-US"/>
        </w:rPr>
        <w:t xml:space="preserve"> means caring for a child</w:t>
      </w:r>
      <w:r>
        <w:rPr>
          <w:rFonts w:hint="default" w:hAnsi="Times New Roman"/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>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</w:rPr>
        <w:tab/>
      </w:r>
      <w:r>
        <w:rPr>
          <w:rtl w:val="0"/>
        </w:rPr>
        <w:t>A. food</w:t>
      </w:r>
      <w:r>
        <w:rPr>
          <w:rtl w:val="0"/>
        </w:rPr>
        <w:tab/>
      </w:r>
      <w:r>
        <w:rPr>
          <w:rtl w:val="0"/>
        </w:rPr>
        <w:t>B. education</w:t>
      </w:r>
      <w:r>
        <w:rPr>
          <w:rtl w:val="0"/>
        </w:rPr>
        <w:tab/>
      </w:r>
      <w:r>
        <w:rPr>
          <w:rtl w:val="0"/>
        </w:rPr>
        <w:t>C. houses</w:t>
      </w:r>
      <w:r>
        <w:rPr>
          <w:rtl w:val="0"/>
        </w:rPr>
        <w:tab/>
      </w:r>
      <w:r>
        <w:rPr>
          <w:rtl w:val="0"/>
        </w:rPr>
        <w:t>D. feelings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71. Which telephone number can people call to ask about the General Meetings?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</w:rPr>
        <w:tab/>
      </w:r>
      <w:r>
        <w:rPr>
          <w:rtl w:val="0"/>
        </w:rPr>
        <w:t>A. 492-9345</w:t>
      </w:r>
      <w:r>
        <w:rPr>
          <w:rtl w:val="0"/>
        </w:rPr>
        <w:tab/>
      </w:r>
      <w:r>
        <w:rPr>
          <w:rtl w:val="0"/>
        </w:rPr>
        <w:t>B. 492-9338</w:t>
      </w:r>
      <w:r>
        <w:rPr>
          <w:rtl w:val="0"/>
        </w:rPr>
        <w:tab/>
      </w:r>
      <w:r>
        <w:rPr>
          <w:rtl w:val="0"/>
        </w:rPr>
        <w:t>C. 492-9396</w:t>
      </w:r>
      <w:r>
        <w:rPr>
          <w:rtl w:val="0"/>
        </w:rPr>
        <w:tab/>
      </w:r>
      <w:r>
        <w:rPr>
          <w:rtl w:val="0"/>
        </w:rPr>
        <w:t>D. 492-3908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  <w:lang w:val="en-US"/>
        </w:rPr>
        <w:t xml:space="preserve">72. The General Meetings will be held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</w:rPr>
        <w:tab/>
      </w:r>
      <w:r>
        <w:rPr>
          <w:rtl w:val="0"/>
        </w:rPr>
        <w:t>A. every Thursday in February</w:t>
      </w:r>
      <w:r>
        <w:rPr>
          <w:rtl w:val="0"/>
        </w:rPr>
        <w:tab/>
      </w:r>
      <w:r>
        <w:rPr>
          <w:rtl w:val="0"/>
        </w:rPr>
        <w:t>B. three times in February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</w:rPr>
        <w:tab/>
      </w:r>
      <w:r>
        <w:rPr>
          <w:rtl w:val="0"/>
        </w:rPr>
        <w:t>C. between February 4</w:t>
      </w:r>
      <w:r>
        <w:rPr>
          <w:vertAlign w:val="superscript"/>
          <w:rtl w:val="0"/>
          <w:lang w:val="en-US"/>
        </w:rPr>
        <w:t>th</w:t>
      </w:r>
      <w:r>
        <w:rPr>
          <w:rtl w:val="0"/>
          <w:lang w:val="en-US"/>
        </w:rPr>
        <w:t xml:space="preserve"> and 18</w:t>
      </w:r>
      <w:r>
        <w:rPr>
          <w:vertAlign w:val="superscript"/>
          <w:rtl w:val="0"/>
          <w:lang w:val="en-US"/>
        </w:rPr>
        <w:t>th</w:t>
      </w:r>
      <w:r>
        <w:rPr>
          <w:rtl w:val="0"/>
        </w:rPr>
        <w:tab/>
      </w:r>
      <w:r>
        <w:rPr>
          <w:rtl w:val="0"/>
        </w:rPr>
        <w:t>D. on February 4</w:t>
      </w:r>
      <w:r>
        <w:rPr>
          <w:vertAlign w:val="superscript"/>
          <w:rtl w:val="0"/>
          <w:lang w:val="en-US"/>
        </w:rPr>
        <w:t>th</w:t>
      </w:r>
      <w:r>
        <w:rPr>
          <w:rtl w:val="0"/>
          <w:lang w:val="en-US"/>
        </w:rPr>
        <w:t xml:space="preserve"> and 18</w:t>
      </w:r>
      <w:r>
        <w:rPr>
          <w:vertAlign w:val="superscript"/>
          <w:rtl w:val="0"/>
          <w:lang w:val="en-US"/>
        </w:rPr>
        <w:t>th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  <w:lang w:val="en-US"/>
        </w:rPr>
        <w:t xml:space="preserve">73. The purpose of the material above is to help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</w:rPr>
        <w:tab/>
      </w:r>
      <w:r>
        <w:rPr>
          <w:rtl w:val="0"/>
        </w:rPr>
        <w:t>A. children with no homes</w:t>
      </w:r>
      <w:r>
        <w:rPr>
          <w:rtl w:val="0"/>
        </w:rPr>
        <w:tab/>
      </w:r>
      <w:r>
        <w:rPr>
          <w:rtl w:val="0"/>
        </w:rPr>
        <w:t>B. families with no children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</w:rPr>
        <w:tab/>
      </w:r>
      <w:r>
        <w:rPr>
          <w:rtl w:val="0"/>
        </w:rPr>
        <w:t>C. schools with little money</w:t>
      </w:r>
      <w:r>
        <w:rPr>
          <w:rtl w:val="0"/>
        </w:rPr>
        <w:tab/>
      </w:r>
      <w:r>
        <w:rPr>
          <w:rtl w:val="0"/>
        </w:rPr>
        <w:t>D. teachers with little training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  <w:lang w:val="en-US"/>
        </w:rPr>
        <w:t xml:space="preserve">74. We can read the material above probably from the </w:t>
      </w:r>
      <w:r>
        <w:rPr>
          <w:u w:val="single"/>
          <w:rtl w:val="0"/>
          <w:lang w:val="en-US"/>
        </w:rPr>
        <w:t xml:space="preserve">      </w:t>
      </w:r>
      <w:r>
        <w:rPr>
          <w:rtl w:val="0"/>
          <w:lang w:val="en-US"/>
        </w:rPr>
        <w:t xml:space="preserve"> section of a newspaper.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</w:pPr>
      <w:r>
        <w:rPr>
          <w:rtl w:val="0"/>
        </w:rPr>
        <w:tab/>
      </w:r>
      <w:r>
        <w:rPr>
          <w:rtl w:val="0"/>
        </w:rPr>
        <w:t>A. fashion</w:t>
      </w:r>
      <w:r>
        <w:rPr>
          <w:rtl w:val="0"/>
        </w:rPr>
        <w:tab/>
      </w:r>
      <w:r>
        <w:rPr>
          <w:rtl w:val="0"/>
        </w:rPr>
        <w:t>B. sports</w:t>
      </w:r>
      <w:r>
        <w:rPr>
          <w:rtl w:val="0"/>
        </w:rPr>
        <w:tab/>
      </w:r>
      <w:r>
        <w:rPr>
          <w:rtl w:val="0"/>
        </w:rPr>
        <w:t>C. advertisement</w:t>
      </w:r>
      <w:r>
        <w:rPr>
          <w:rtl w:val="0"/>
        </w:rPr>
        <w:tab/>
      </w:r>
      <w:r>
        <w:rPr>
          <w:rtl w:val="0"/>
        </w:rPr>
        <w:t>D. business</w:t>
      </w: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B. Choose the best answer and complete the passage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（选择最恰当的选项完成短文）（</w:t>
      </w:r>
      <w:r>
        <w:rPr>
          <w:rFonts w:ascii="Times New Roman Bold"/>
          <w:rtl w:val="0"/>
          <w:lang w:val="en-US"/>
        </w:rPr>
        <w:t>12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tl w:val="0"/>
        </w:rPr>
        <w:drawing>
          <wp:inline distT="0" distB="0" distL="0" distR="0">
            <wp:extent cx="4909820" cy="5514975"/>
            <wp:effectExtent l="0" t="0" r="0" b="0"/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fficeArt object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0300" cy="55150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75. A. explained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apologized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listened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complained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76. A. Mr. Walter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Mrs. Walter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The owner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The neighbour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77. A. quickly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sadly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angrily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easily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78. A. success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change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decision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idea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79. A. For example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At least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In fact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After all</w:t>
      </w:r>
    </w:p>
    <w:p>
      <w:pPr>
        <w:pStyle w:val="10"/>
        <w:framePr w:w="0" w:wrap="auto" w:vAnchor="margin" w:hAnchor="text" w:yAlign="inline"/>
        <w:tabs>
          <w:tab w:val="left" w:pos="360"/>
          <w:tab w:val="left" w:pos="2520"/>
          <w:tab w:val="left" w:pos="4680"/>
          <w:tab w:val="left" w:pos="6660"/>
        </w:tabs>
        <w:rPr>
          <w:rtl w:val="0"/>
        </w:rPr>
      </w:pPr>
      <w:r>
        <w:rPr>
          <w:rtl w:val="0"/>
          <w:lang w:val="en-US"/>
        </w:rPr>
        <w:t>80. A. understood</w:t>
      </w:r>
      <w:r>
        <w:rPr>
          <w:rtl w:val="0"/>
          <w:lang w:val="en-US"/>
        </w:rPr>
        <w:tab/>
      </w:r>
      <w:r>
        <w:rPr>
          <w:rtl w:val="0"/>
          <w:lang w:val="en-US"/>
        </w:rPr>
        <w:t>B. forgot</w:t>
      </w:r>
      <w:r>
        <w:rPr>
          <w:rtl w:val="0"/>
          <w:lang w:val="en-US"/>
        </w:rPr>
        <w:tab/>
      </w:r>
      <w:r>
        <w:rPr>
          <w:rtl w:val="0"/>
          <w:lang w:val="en-US"/>
        </w:rPr>
        <w:t>C. pretended</w:t>
      </w:r>
      <w:r>
        <w:rPr>
          <w:rtl w:val="0"/>
          <w:lang w:val="en-US"/>
        </w:rPr>
        <w:tab/>
      </w:r>
      <w:r>
        <w:rPr>
          <w:rtl w:val="0"/>
          <w:lang w:val="en-US"/>
        </w:rPr>
        <w:t>D. denied</w:t>
      </w: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</w:p>
    <w:p>
      <w:pPr>
        <w:pStyle w:val="10"/>
        <w:framePr w:w="0" w:wrap="auto" w:vAnchor="margin" w:hAnchor="text" w:yAlign="inline"/>
        <w:rPr>
          <w:rFonts w:ascii="宋体" w:hAnsi="宋体" w:eastAsia="宋体" w:cs="宋体"/>
          <w:b/>
          <w:bCs/>
          <w:rtl w:val="0"/>
          <w:lang w:val="zh-TW" w:eastAsia="zh-TW"/>
        </w:rPr>
      </w:pPr>
      <w:r>
        <w:rPr>
          <w:rFonts w:ascii="Times New Roman Bold"/>
          <w:rtl w:val="0"/>
          <w:lang w:val="en-US"/>
        </w:rPr>
        <w:t>C. Read the passage and fill in the blanks with proper words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（在短文的空格内填入适当的词，使其内容通顺，每空格限填一词，首字母已给）（</w:t>
      </w:r>
      <w:r>
        <w:rPr>
          <w:rFonts w:ascii="Times New Roman Bold"/>
          <w:rtl w:val="0"/>
          <w:lang w:val="en-US"/>
        </w:rPr>
        <w:t>14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rPr>
          <w:rFonts w:ascii="宋体" w:hAnsi="宋体" w:eastAsia="宋体" w:cs="宋体"/>
          <w:b/>
          <w:bCs/>
          <w:rtl w:val="0"/>
          <w:lang w:val="zh-TW" w:eastAsia="zh-TW"/>
        </w:rPr>
      </w:pPr>
      <w:r>
        <w:rPr>
          <w:rFonts w:ascii="宋体" w:hAnsi="宋体" w:eastAsia="宋体" w:cs="宋体"/>
          <w:b/>
          <w:bCs/>
          <w:rtl w:val="0"/>
          <w:lang w:val="zh-TW" w:eastAsia="zh-TW"/>
        </w:rPr>
        <w:t> </w:t>
      </w:r>
    </w:p>
    <w:p>
      <w:pPr>
        <w:pStyle w:val="10"/>
        <w:framePr w:w="0" w:wrap="auto" w:vAnchor="margin" w:hAnchor="text" w:yAlign="inline"/>
        <w:rPr>
          <w:rFonts w:ascii="宋体" w:hAnsi="宋体" w:eastAsia="宋体" w:cs="宋体"/>
          <w:b/>
          <w:bCs/>
          <w:rtl w:val="0"/>
          <w:lang w:val="zh-TW" w:eastAsia="zh-TW"/>
        </w:rPr>
      </w:pPr>
    </w:p>
    <w:p>
      <w:pPr>
        <w:pStyle w:val="10"/>
        <w:framePr w:w="0" w:wrap="auto" w:vAnchor="margin" w:hAnchor="text" w:yAlign="inline"/>
      </w:pPr>
      <w:r>
        <w:rPr>
          <w:rFonts w:ascii="宋体" w:hAnsi="宋体" w:eastAsia="宋体" w:cs="宋体"/>
          <w:b/>
          <w:bCs/>
          <w:rtl w:val="0"/>
          <w:lang w:val="zh-TW" w:eastAsia="zh-TW"/>
        </w:rPr>
        <w:tab/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The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Young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Person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‟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s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Rail-card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is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very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popular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in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Britain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now</w:t>
      </w:r>
      <w:r>
        <w:rPr>
          <w:rFonts w:hint="eastAsia" w:ascii="Arial Unicode MS" w:hAnsi="Arial Unicode MS" w:eastAsia="Times New Roman" w:cs="Arial Unicode MS"/>
          <w:rtl w:val="0"/>
          <w:lang w:val="zh-TW" w:eastAsia="zh-TW"/>
        </w:rPr>
        <w:t>．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It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gives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young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people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the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chance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buy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hint="eastAsia" w:ascii="Arial Unicode MS" w:hAnsi="Arial Unicode MS" w:eastAsia="Times New Roman" w:cs="Arial Unicode MS"/>
          <w:rtl w:val="0"/>
          <w:lang w:val="zh-TW" w:eastAsia="zh-TW"/>
        </w:rPr>
        <w:t>（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81</w:t>
      </w:r>
      <w:r>
        <w:rPr>
          <w:rFonts w:hint="eastAsia" w:ascii="Arial Unicode MS" w:hAnsi="Arial Unicode MS" w:eastAsia="Times New Roman" w:cs="Arial Unicode MS"/>
          <w:rtl w:val="0"/>
          <w:lang w:val="zh-TW" w:eastAsia="zh-TW"/>
        </w:rPr>
        <w:t>）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c__________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train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tickets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across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the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country</w:t>
      </w:r>
      <w:r>
        <w:rPr>
          <w:rFonts w:hint="eastAsia" w:ascii="Arial Unicode MS" w:hAnsi="Arial Unicode MS" w:eastAsia="Times New Roman" w:cs="Arial Unicode MS"/>
          <w:rtl w:val="0"/>
          <w:lang w:val="zh-TW" w:eastAsia="zh-TW"/>
        </w:rPr>
        <w:t>．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Just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imagine</w:t>
      </w:r>
      <w:r>
        <w:rPr>
          <w:rFonts w:hint="eastAsia" w:ascii="Arial Unicode MS" w:hAnsi="Arial Unicode MS" w:eastAsia="Times New Roman" w:cs="Arial Unicode MS"/>
          <w:rtl w:val="0"/>
          <w:lang w:val="zh-TW" w:eastAsia="zh-TW"/>
        </w:rPr>
        <w:t>，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it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could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take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you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festivals</w:t>
      </w:r>
      <w:r>
        <w:rPr>
          <w:rFonts w:hint="eastAsia" w:ascii="Arial Unicode MS" w:hAnsi="Arial Unicode MS" w:eastAsia="Times New Roman" w:cs="Arial Unicode MS"/>
          <w:rtl w:val="0"/>
          <w:lang w:val="zh-TW" w:eastAsia="zh-TW"/>
        </w:rPr>
        <w:t>，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see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friends</w:t>
      </w:r>
      <w:r>
        <w:rPr>
          <w:rFonts w:hint="eastAsia" w:ascii="Arial Unicode MS" w:hAnsi="Arial Unicode MS" w:eastAsia="Times New Roman" w:cs="Arial Unicode MS"/>
          <w:rtl w:val="0"/>
          <w:lang w:val="zh-TW" w:eastAsia="zh-TW"/>
        </w:rPr>
        <w:t>，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or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London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for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a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weekend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break</w:t>
      </w:r>
      <w:r>
        <w:rPr>
          <w:rFonts w:hint="eastAsia" w:ascii="Arial Unicode MS" w:hAnsi="Arial Unicode MS" w:eastAsia="Times New Roman" w:cs="Arial Unicode MS"/>
          <w:rtl w:val="0"/>
          <w:lang w:val="zh-TW" w:eastAsia="zh-TW"/>
        </w:rPr>
        <w:t>，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at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a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lower</w:t>
      </w:r>
      <w:r>
        <w:rPr>
          <w:rFonts w:hint="default" w:ascii="Arial Unicode MS" w:hAnsi="Times New Roman" w:eastAsia="Arial Unicode MS" w:cs="Arial Unicode MS"/>
          <w:rtl w:val="0"/>
          <w:lang w:val="zh-TW" w:eastAsia="zh-TW"/>
        </w:rPr>
        <w:t> </w:t>
      </w:r>
      <w:r>
        <w:rPr>
          <w:rFonts w:ascii="Times New Roman" w:hAnsi="Arial Unicode MS" w:eastAsia="Arial Unicode MS" w:cs="Arial Unicode MS"/>
          <w:rtl w:val="0"/>
          <w:lang w:val="zh-TW" w:eastAsia="zh-TW"/>
        </w:rPr>
        <w:t>price</w:t>
      </w:r>
      <w:r>
        <w:rPr>
          <w:rFonts w:hint="eastAsia" w:ascii="Arial Unicode MS" w:hAnsi="Arial Unicode MS" w:eastAsia="Times New Roman" w:cs="Arial Unicode MS"/>
          <w:rtl w:val="0"/>
          <w:lang w:val="zh-TW" w:eastAsia="zh-TW"/>
        </w:rPr>
        <w:t>．</w:t>
      </w: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tl w:val="0"/>
        </w:rPr>
        <w:drawing>
          <wp:inline distT="0" distB="0" distL="0" distR="0">
            <wp:extent cx="5271135" cy="5807075"/>
            <wp:effectExtent l="0" t="0" r="0" b="0"/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fficeArt object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278" cy="58073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D. Answer the questions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（根据以下内容回答问题）（</w:t>
      </w:r>
      <w:r>
        <w:rPr>
          <w:rFonts w:ascii="Times New Roman Bold"/>
          <w:rtl w:val="0"/>
          <w:lang w:val="en-US"/>
        </w:rPr>
        <w:t>12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tl w:val="0"/>
        </w:rPr>
        <w:drawing>
          <wp:inline distT="0" distB="0" distL="0" distR="0">
            <wp:extent cx="4843145" cy="5115560"/>
            <wp:effectExtent l="0" t="0" r="0" b="0"/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fficeArt object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749" cy="51156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88. What is the writer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’</w:t>
      </w:r>
      <w:r>
        <w:rPr>
          <w:rFonts w:ascii="Times New Roman" w:hAnsi="Arial Unicode MS" w:eastAsia="Arial Unicode MS" w:cs="Arial Unicode MS"/>
          <w:rtl w:val="0"/>
          <w:lang w:val="en-US"/>
        </w:rPr>
        <w:t>s question in Letter A?</w:t>
      </w: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 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89. How are parents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 xml:space="preserve">’ </w:t>
      </w:r>
      <w:r>
        <w:rPr>
          <w:rFonts w:ascii="Times New Roman" w:hAnsi="Arial Unicode MS" w:eastAsia="Arial Unicode MS" w:cs="Arial Unicode MS"/>
          <w:rtl w:val="0"/>
          <w:lang w:val="en-US"/>
        </w:rPr>
        <w:t>jobs different from children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’</w:t>
      </w:r>
      <w:r>
        <w:rPr>
          <w:rFonts w:ascii="Times New Roman" w:hAnsi="Arial Unicode MS" w:eastAsia="Arial Unicode MS" w:cs="Arial Unicode MS"/>
          <w:rtl w:val="0"/>
          <w:lang w:val="en-US"/>
        </w:rPr>
        <w:t>s jobs according to Letter A?</w:t>
      </w: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  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90. Why does Letter B say it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’</w:t>
      </w:r>
      <w:r>
        <w:rPr>
          <w:rFonts w:ascii="Times New Roman" w:hAnsi="Arial Unicode MS" w:eastAsia="Arial Unicode MS" w:cs="Arial Unicode MS"/>
          <w:rtl w:val="0"/>
          <w:lang w:val="en-US"/>
        </w:rPr>
        <w:t>s good for teenagers to help out a bit at home?</w:t>
      </w: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   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91. Who most probably wrote Letter B, a parent or a child?</w:t>
      </w: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  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92. The two letters agree that parents and children both have jobs, don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’</w:t>
      </w:r>
      <w:r>
        <w:rPr>
          <w:rFonts w:ascii="Times New Roman" w:hAnsi="Arial Unicode MS" w:eastAsia="Arial Unicode MS" w:cs="Arial Unicode MS"/>
          <w:rtl w:val="0"/>
          <w:lang w:val="en-US"/>
        </w:rPr>
        <w:t>t they?</w:t>
      </w:r>
    </w:p>
    <w:p>
      <w:pPr>
        <w:pStyle w:val="10"/>
        <w:framePr w:w="0" w:wrap="auto" w:vAnchor="margin" w:hAnchor="text" w:yAlign="inline"/>
        <w:rPr>
          <w:shd w:val="clear" w:color="auto" w:fill="FFFF00"/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  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93. What can be filled in the blank at the end of Letter B?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   </w:t>
      </w: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VII. Writing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（作文）（共</w:t>
      </w:r>
      <w:r>
        <w:rPr>
          <w:rFonts w:ascii="Times New Roman Bold"/>
          <w:rtl w:val="0"/>
          <w:lang w:val="en-US"/>
        </w:rPr>
        <w:t>20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分）</w:t>
      </w:r>
    </w:p>
    <w:p>
      <w:pPr>
        <w:pStyle w:val="10"/>
        <w:framePr w:w="0" w:wrap="auto" w:vAnchor="margin" w:hAnchor="text" w:yAlign="inline"/>
        <w:ind w:left="310" w:hanging="310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 xml:space="preserve">94. Write at least </w:t>
      </w:r>
      <w:r>
        <w:rPr>
          <w:rFonts w:hint="eastAsia" w:ascii="Times New Roman Bold"/>
          <w:rtl w:val="0"/>
          <w:lang w:val="en-US" w:eastAsia="zh-CN"/>
        </w:rPr>
        <w:t>80</w:t>
      </w:r>
      <w:r>
        <w:rPr>
          <w:rFonts w:ascii="Times New Roman Bold"/>
          <w:rtl w:val="0"/>
          <w:lang w:val="en-US"/>
        </w:rPr>
        <w:t xml:space="preserve"> words on the topic </w:t>
      </w:r>
      <w:r>
        <w:rPr>
          <w:rFonts w:hint="default" w:hAnsi="Times New Roman Bold"/>
          <w:rtl w:val="0"/>
          <w:lang w:val="en-US"/>
        </w:rPr>
        <w:t>“</w:t>
      </w:r>
      <w:r>
        <w:rPr>
          <w:rFonts w:ascii="Times New Roman Bold"/>
          <w:rtl w:val="0"/>
          <w:lang w:val="en-US"/>
        </w:rPr>
        <w:t>I</w:t>
      </w:r>
      <w:r>
        <w:rPr>
          <w:rFonts w:hint="default" w:hAnsi="Times New Roman Bold"/>
          <w:rtl w:val="0"/>
          <w:lang w:val="en-US"/>
        </w:rPr>
        <w:t>’</w:t>
      </w:r>
      <w:r>
        <w:rPr>
          <w:rFonts w:ascii="Times New Roman Bold"/>
          <w:rtl w:val="0"/>
          <w:lang w:val="en-US"/>
        </w:rPr>
        <w:t>m ready</w:t>
      </w:r>
      <w:r>
        <w:rPr>
          <w:rFonts w:hint="default" w:hAnsi="Times New Roman Bold"/>
          <w:rtl w:val="0"/>
          <w:lang w:val="en-US"/>
        </w:rPr>
        <w:t>”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（以</w:t>
      </w:r>
      <w:r>
        <w:rPr>
          <w:rFonts w:hint="default" w:hAnsi="Times New Roman Bold"/>
          <w:rtl w:val="0"/>
          <w:lang w:val="en-US"/>
        </w:rPr>
        <w:t>“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我准备好了</w:t>
      </w:r>
      <w:r>
        <w:rPr>
          <w:rFonts w:hint="default" w:hAnsi="Times New Roman Bold"/>
          <w:rtl w:val="0"/>
          <w:lang w:val="en-US"/>
        </w:rPr>
        <w:t>”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为题，写一篇不少于</w:t>
      </w:r>
      <w:r>
        <w:rPr>
          <w:rFonts w:ascii="Times New Roman Bold"/>
          <w:rtl w:val="0"/>
          <w:lang w:val="en-US"/>
        </w:rPr>
        <w:t>60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个词的短文，标点符号不占格）</w:t>
      </w:r>
    </w:p>
    <w:p>
      <w:pPr>
        <w:pStyle w:val="10"/>
        <w:framePr w:w="0" w:wrap="auto" w:vAnchor="margin" w:hAnchor="text" w:yAlign="inline"/>
        <w:ind w:firstLine="420"/>
        <w:rPr>
          <w:rFonts w:ascii="宋体" w:hAnsi="宋体" w:eastAsia="宋体" w:cs="宋体"/>
          <w:rtl w:val="0"/>
          <w:lang w:val="zh-TW" w:eastAsia="zh-TW"/>
        </w:rPr>
      </w:pPr>
      <w:r>
        <w:rPr>
          <w:rFonts w:ascii="宋体" w:hAnsi="宋体" w:eastAsia="宋体" w:cs="宋体"/>
          <w:rtl w:val="0"/>
          <w:lang w:val="zh-TW" w:eastAsia="zh-TW"/>
        </w:rPr>
        <w:t>你对明天一定有着美好的憧憬。为此，你已经做好六哪方面的准备？请结合你的经历或特长等，选取一个角度具体谈谈你是如何做准备的。</w:t>
      </w: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 xml:space="preserve">   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（注意：短文中不得出现任何人名、校名及其他相关信息，否则不予评分。）</w:t>
      </w:r>
    </w:p>
    <w:p>
      <w:pPr>
        <w:pStyle w:val="10"/>
        <w:framePr w:w="0" w:wrap="auto" w:vAnchor="margin" w:hAnchor="text" w:yAlign="inline"/>
        <w:rPr>
          <w:rFonts w:ascii="Times New Roman Bold" w:hAnsi="Times New Roman Bold" w:eastAsia="Times New Roman Bold" w:cs="Times New Roman Bold"/>
        </w:rPr>
      </w:pPr>
      <w:r>
        <w:rPr>
          <w:rFonts w:ascii="Times New Roman Bold"/>
          <w:rtl w:val="0"/>
          <w:lang w:val="en-US"/>
        </w:rPr>
        <w:t>The following is for reference only.</w:t>
      </w:r>
      <w:r>
        <w:rPr>
          <w:rFonts w:ascii="宋体" w:hAnsi="宋体" w:eastAsia="宋体" w:cs="宋体"/>
          <w:b/>
          <w:bCs/>
          <w:rtl w:val="0"/>
          <w:lang w:val="zh-TW" w:eastAsia="zh-TW"/>
        </w:rPr>
        <w:t>（一下内容仅供参考）</w:t>
      </w:r>
    </w:p>
    <w:p>
      <w:pPr>
        <w:pStyle w:val="10"/>
        <w:framePr w:w="0" w:wrap="auto" w:vAnchor="margin" w:hAnchor="text" w:yAlign="inline"/>
        <w:sectPr>
          <w:headerReference r:id="rId3" w:type="default"/>
          <w:footerReference r:id="rId4" w:type="default"/>
          <w:pgSz w:w="11900" w:h="16840"/>
          <w:pgMar w:top="1440" w:right="1800" w:bottom="1440" w:left="1800" w:header="851" w:footer="992" w:gutter="0"/>
          <w:cols w:space="720" w:num="1"/>
        </w:sectPr>
      </w:pPr>
    </w:p>
    <w:p>
      <w:pPr>
        <w:pStyle w:val="10"/>
        <w:framePr w:w="0" w:wrap="auto" w:vAnchor="margin" w:hAnchor="text" w:yAlign="inline"/>
        <w:numPr>
          <w:ilvl w:val="0"/>
          <w:numId w:val="1"/>
        </w:numPr>
        <w:tabs>
          <w:tab w:val="left" w:pos="420"/>
        </w:tabs>
        <w:ind w:left="420" w:hanging="420"/>
        <w:rPr>
          <w:position w:val="0"/>
          <w:sz w:val="21"/>
          <w:szCs w:val="21"/>
          <w:rtl w:val="0"/>
        </w:rPr>
      </w:pPr>
      <w:r>
        <w:rPr>
          <w:rtl w:val="0"/>
          <w:lang w:val="en-US"/>
        </w:rPr>
        <w:t>independent</w:t>
      </w:r>
    </w:p>
    <w:p>
      <w:pPr>
        <w:pStyle w:val="10"/>
        <w:framePr w:w="0" w:wrap="auto" w:vAnchor="margin" w:hAnchor="text" w:yAlign="inline"/>
        <w:numPr>
          <w:ilvl w:val="0"/>
          <w:numId w:val="2"/>
        </w:numPr>
        <w:tabs>
          <w:tab w:val="left" w:pos="420"/>
        </w:tabs>
        <w:ind w:left="420" w:hanging="420"/>
        <w:rPr>
          <w:position w:val="0"/>
          <w:sz w:val="21"/>
          <w:szCs w:val="21"/>
          <w:rtl w:val="0"/>
        </w:rPr>
      </w:pPr>
      <w:r>
        <w:rPr>
          <w:rtl w:val="0"/>
          <w:lang w:val="en-US"/>
        </w:rPr>
        <w:t>responsible</w:t>
      </w:r>
    </w:p>
    <w:p>
      <w:pPr>
        <w:pStyle w:val="10"/>
        <w:framePr w:w="0" w:wrap="auto" w:vAnchor="margin" w:hAnchor="text" w:yAlign="inline"/>
        <w:numPr>
          <w:ilvl w:val="0"/>
          <w:numId w:val="3"/>
        </w:numPr>
        <w:tabs>
          <w:tab w:val="left" w:pos="420"/>
        </w:tabs>
        <w:ind w:left="420" w:hanging="420"/>
        <w:rPr>
          <w:position w:val="0"/>
          <w:sz w:val="21"/>
          <w:szCs w:val="21"/>
          <w:rtl w:val="0"/>
        </w:rPr>
      </w:pPr>
      <w:r>
        <w:rPr>
          <w:rtl w:val="0"/>
          <w:lang w:val="en-US"/>
        </w:rPr>
        <w:t>Hardworking</w:t>
      </w:r>
    </w:p>
    <w:p>
      <w:pPr>
        <w:pStyle w:val="10"/>
        <w:keepNext w:val="0"/>
        <w:keepLines w:val="0"/>
        <w:pageBreakBefore w:val="0"/>
        <w:framePr w:w="0" w:wrap="auto" w:vAnchor="margin" w:hAnchor="text" w:yAlign="inline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uppressAutoHyphens w:val="0"/>
        <w:bidi w:val="0"/>
        <w:spacing w:before="0" w:beforeAutospacing="0" w:after="0" w:afterAutospacing="0" w:line="240" w:lineRule="auto"/>
        <w:ind w:right="0" w:rightChars="0"/>
        <w:jc w:val="both"/>
        <w:outlineLvl w:val="9"/>
        <w:rPr>
          <w:rtl w:val="0"/>
          <w:lang w:val="en-US"/>
        </w:rPr>
      </w:pPr>
    </w:p>
    <w:p>
      <w:pPr>
        <w:pStyle w:val="10"/>
        <w:keepNext w:val="0"/>
        <w:keepLines w:val="0"/>
        <w:pageBreakBefore w:val="0"/>
        <w:framePr w:w="0" w:wrap="auto" w:vAnchor="margin" w:hAnchor="text" w:yAlign="inline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uppressAutoHyphens w:val="0"/>
        <w:bidi w:val="0"/>
        <w:spacing w:before="0" w:beforeAutospacing="0" w:after="0" w:afterAutospacing="0" w:line="240" w:lineRule="auto"/>
        <w:ind w:right="0" w:rightChars="0"/>
        <w:jc w:val="both"/>
        <w:outlineLvl w:val="9"/>
        <w:rPr>
          <w:rtl w:val="0"/>
          <w:lang w:val="en-US"/>
        </w:rPr>
      </w:pPr>
    </w:p>
    <w:p>
      <w:pPr>
        <w:pStyle w:val="10"/>
        <w:keepNext w:val="0"/>
        <w:keepLines w:val="0"/>
        <w:pageBreakBefore w:val="0"/>
        <w:framePr w:w="0" w:wrap="auto" w:vAnchor="margin" w:hAnchor="text" w:yAlign="inline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uppressAutoHyphens w:val="0"/>
        <w:bidi w:val="0"/>
        <w:spacing w:before="0" w:beforeAutospacing="0" w:after="0" w:afterAutospacing="0" w:line="240" w:lineRule="auto"/>
        <w:ind w:right="0" w:rightChars="0"/>
        <w:jc w:val="both"/>
        <w:outlineLvl w:val="9"/>
        <w:rPr>
          <w:rtl w:val="0"/>
          <w:lang w:val="en-US"/>
        </w:rPr>
      </w:pPr>
    </w:p>
    <w:p>
      <w:pPr>
        <w:pStyle w:val="10"/>
        <w:keepNext w:val="0"/>
        <w:keepLines w:val="0"/>
        <w:pageBreakBefore w:val="0"/>
        <w:framePr w:w="0" w:wrap="auto" w:vAnchor="margin" w:hAnchor="text" w:yAlign="inline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uppressAutoHyphens w:val="0"/>
        <w:bidi w:val="0"/>
        <w:spacing w:before="0" w:beforeAutospacing="0" w:after="0" w:afterAutospacing="0" w:line="240" w:lineRule="auto"/>
        <w:ind w:right="0" w:rightChars="0"/>
        <w:jc w:val="both"/>
        <w:outlineLvl w:val="9"/>
        <w:rPr>
          <w:rtl w:val="0"/>
          <w:lang w:val="en-US"/>
        </w:rPr>
      </w:pPr>
    </w:p>
    <w:p>
      <w:pPr>
        <w:pStyle w:val="10"/>
        <w:keepNext w:val="0"/>
        <w:keepLines w:val="0"/>
        <w:pageBreakBefore w:val="0"/>
        <w:framePr w:w="0" w:wrap="auto" w:vAnchor="margin" w:hAnchor="text" w:yAlign="inline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uppressAutoHyphens w:val="0"/>
        <w:bidi w:val="0"/>
        <w:spacing w:before="0" w:beforeAutospacing="0" w:after="0" w:afterAutospacing="0" w:line="240" w:lineRule="auto"/>
        <w:ind w:right="0" w:rightChars="0"/>
        <w:jc w:val="both"/>
        <w:outlineLvl w:val="9"/>
        <w:rPr>
          <w:rtl w:val="0"/>
          <w:lang w:val="en-US"/>
        </w:rPr>
      </w:pPr>
    </w:p>
    <w:p>
      <w:pPr>
        <w:pStyle w:val="10"/>
        <w:keepNext w:val="0"/>
        <w:keepLines w:val="0"/>
        <w:pageBreakBefore w:val="0"/>
        <w:framePr w:w="0" w:wrap="auto" w:vAnchor="margin" w:hAnchor="text" w:yAlign="inline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uppressAutoHyphens w:val="0"/>
        <w:bidi w:val="0"/>
        <w:spacing w:before="0" w:beforeAutospacing="0" w:after="0" w:afterAutospacing="0" w:line="240" w:lineRule="auto"/>
        <w:ind w:right="0" w:rightChars="0"/>
        <w:jc w:val="both"/>
        <w:outlineLvl w:val="9"/>
        <w:rPr>
          <w:rtl w:val="0"/>
          <w:lang w:val="en-US"/>
        </w:rPr>
      </w:pPr>
    </w:p>
    <w:p>
      <w:pPr>
        <w:pStyle w:val="10"/>
        <w:keepNext w:val="0"/>
        <w:keepLines w:val="0"/>
        <w:pageBreakBefore w:val="0"/>
        <w:framePr w:w="0" w:wrap="auto" w:vAnchor="margin" w:hAnchor="text" w:yAlign="inline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uppressAutoHyphens w:val="0"/>
        <w:bidi w:val="0"/>
        <w:spacing w:before="0" w:beforeAutospacing="0" w:after="0" w:afterAutospacing="0" w:line="240" w:lineRule="auto"/>
        <w:ind w:right="0" w:rightChars="0"/>
        <w:jc w:val="both"/>
        <w:outlineLvl w:val="9"/>
        <w:rPr>
          <w:rtl w:val="0"/>
          <w:lang w:val="en-US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hint="eastAsia" w:ascii="Arial Unicode MS" w:hAnsi="Arial Unicode MS" w:eastAsia="Times New Roman" w:cs="Arial Unicode MS"/>
          <w:rtl w:val="0"/>
          <w:lang w:val="en-US"/>
        </w:rPr>
        <w:t>参考答案</w:t>
      </w: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1-6C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B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H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AG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7-14CBBAC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DAD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15-20FFTTFT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21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start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from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22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book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shop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23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Prepare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for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24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one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side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25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is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free</w:t>
      </w: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26-30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AADBB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31-35DBCAC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36-40ACBCD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41-45BDCAD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4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6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C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4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7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4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8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4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9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A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 </w:t>
      </w:r>
      <w:r>
        <w:rPr>
          <w:rFonts w:ascii="Times New Roman" w:hAnsi="Arial Unicode MS" w:eastAsia="Arial Unicode MS" w:cs="Arial Unicode MS"/>
          <w:rtl w:val="0"/>
          <w:lang w:val="en-US"/>
        </w:rPr>
        <w:t>5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0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5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1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B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5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2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A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5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3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ascii="Times New Roman" w:hAnsi="Arial Unicode MS" w:eastAsia="Arial Unicode MS" w:cs="Arial Unicode MS"/>
          <w:rtl w:val="0"/>
          <w:lang w:val="en-US"/>
        </w:rPr>
        <w:t>C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  </w:t>
      </w: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54.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policemen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55.seventh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56.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Our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57.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Careful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58.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Wisdom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59.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Happily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60.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discuss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61.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disappear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62.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Does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 </w:t>
      </w:r>
      <w:r>
        <w:rPr>
          <w:rFonts w:ascii="Times New Roman" w:hAnsi="Arial Unicode MS" w:eastAsia="Arial Unicode MS" w:cs="Arial Unicode MS"/>
          <w:rtl w:val="0"/>
          <w:lang w:val="en-US"/>
        </w:rPr>
        <w:t>want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63.Charlie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is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too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young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take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underground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alone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64.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They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prefer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playing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basketball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in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club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going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home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after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school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65.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Why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did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the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Chinese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graduate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become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star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？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66.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new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robot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Was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  <w:r>
        <w:rPr>
          <w:rFonts w:ascii="Times New Roman" w:hAnsi="Arial Unicode MS" w:eastAsia="Arial Unicode MS" w:cs="Arial Unicode MS"/>
          <w:rtl w:val="0"/>
          <w:lang w:val="en-US"/>
        </w:rPr>
        <w:t>invented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by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middle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school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student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last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term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67.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official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asked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when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I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would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finish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project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on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Internet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safety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68.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Fresh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fruits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and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vegetables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are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good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for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people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keep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fit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69-74BDBDAC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 </w:t>
      </w:r>
      <w:r>
        <w:rPr>
          <w:rFonts w:ascii="Times New Roman" w:hAnsi="Arial Unicode MS" w:eastAsia="Arial Unicode MS" w:cs="Arial Unicode MS"/>
          <w:rtl w:val="0"/>
          <w:lang w:val="en-US"/>
        </w:rPr>
        <w:t>75-80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DCABCA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81.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cheap/cheaper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82.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prove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83.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over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84.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photo/photograph/picture.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85.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Information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86.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full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87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abroad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88.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Why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fill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up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all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this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free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time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with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housework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？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89.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Parents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get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paid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（</w:t>
      </w:r>
      <w:r>
        <w:rPr>
          <w:rFonts w:ascii="Times New Roman" w:hAnsi="Arial Unicode MS" w:eastAsia="Arial Unicode MS" w:cs="Arial Unicode MS"/>
          <w:rtl w:val="0"/>
          <w:lang w:val="en-US"/>
        </w:rPr>
        <w:t>and/but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children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don't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）．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90.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（</w:t>
      </w:r>
      <w:r>
        <w:rPr>
          <w:rFonts w:ascii="Times New Roman" w:hAnsi="Arial Unicode MS" w:eastAsia="Arial Unicode MS" w:cs="Arial Unicode MS"/>
          <w:rtl w:val="0"/>
          <w:lang w:val="en-US"/>
        </w:rPr>
        <w:t>Because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writer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thinks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）</w:t>
      </w:r>
      <w:r>
        <w:rPr>
          <w:rFonts w:ascii="Times New Roman" w:hAnsi="Arial Unicode MS" w:eastAsia="Arial Unicode MS" w:cs="Arial Unicode MS"/>
          <w:rtl w:val="0"/>
          <w:lang w:val="en-US"/>
        </w:rPr>
        <w:t>it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teaches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children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how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look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after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themselves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91.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A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parent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92.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Yes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，</w:t>
      </w:r>
      <w:r>
        <w:rPr>
          <w:rFonts w:ascii="Times New Roman" w:hAnsi="Arial Unicode MS" w:eastAsia="Arial Unicode MS" w:cs="Arial Unicode MS"/>
          <w:rtl w:val="0"/>
          <w:lang w:val="en-US"/>
        </w:rPr>
        <w:t>they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do</w:t>
      </w:r>
      <w:r>
        <w:rPr>
          <w:rFonts w:hint="eastAsia" w:ascii="Arial Unicode MS" w:hAnsi="Arial Unicode MS" w:eastAsia="Times New Roman" w:cs="Arial Unicode MS"/>
          <w:rtl w:val="0"/>
          <w:lang w:val="en-US"/>
        </w:rPr>
        <w:t>．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</w:p>
    <w:p>
      <w:pPr>
        <w:pStyle w:val="10"/>
        <w:framePr w:w="0" w:wrap="auto" w:vAnchor="margin" w:hAnchor="text" w:yAlign="inline"/>
        <w:rPr>
          <w:rtl w:val="0"/>
        </w:rPr>
      </w:pPr>
      <w:r>
        <w:rPr>
          <w:rFonts w:ascii="Times New Roman" w:hAnsi="Arial Unicode MS" w:eastAsia="Arial Unicode MS" w:cs="Arial Unicode MS"/>
          <w:rtl w:val="0"/>
          <w:lang w:val="en-US"/>
        </w:rPr>
        <w:t>93.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they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leave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home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go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college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or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to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live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on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their</w:t>
      </w:r>
      <w:r>
        <w:rPr>
          <w:rFonts w:hint="default" w:ascii="Arial Unicode MS" w:hAnsi="Times New Roman" w:eastAsia="Arial Unicode MS" w:cs="Arial Unicode MS"/>
          <w:rtl w:val="0"/>
          <w:lang w:val="en-US"/>
        </w:rPr>
        <w:t> </w:t>
      </w:r>
      <w:r>
        <w:rPr>
          <w:rFonts w:ascii="Times New Roman" w:hAnsi="Arial Unicode MS" w:eastAsia="Arial Unicode MS" w:cs="Arial Unicode MS"/>
          <w:rtl w:val="0"/>
          <w:lang w:val="en-US"/>
        </w:rPr>
        <w:t>own</w:t>
      </w:r>
    </w:p>
    <w:p>
      <w:pPr>
        <w:pStyle w:val="10"/>
        <w:framePr w:w="0" w:wrap="auto" w:vAnchor="margin" w:hAnchor="text" w:yAlign="inline"/>
        <w:rPr>
          <w:shd w:val="clear" w:color="auto" w:fill="FFFF00"/>
        </w:rPr>
      </w:pPr>
    </w:p>
    <w:p>
      <w:pPr>
        <w:pStyle w:val="10"/>
        <w:framePr w:w="0" w:wrap="auto" w:vAnchor="margin" w:hAnchor="text" w:yAlign="inline"/>
        <w:rPr>
          <w:shd w:val="clear" w:color="auto" w:fill="FFFF00"/>
        </w:rPr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right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范文一：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                            </w:t>
      </w:r>
      <w:r>
        <w:rPr>
          <w:rStyle w:val="6"/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I’m ready!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Are you a person who always likes to get ready for everything? Do you often make a full preparation for something before doing?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I am such a guy due to an unforgettable experience.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I still remember it was a final exam, I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had been playing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all day before it,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believing that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I am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clever enough to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get a high score, however, the result was very awful. From then on, I know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if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you want to succeed, the most important thing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is to get ready for it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.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Therefore, during the last whole year, I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devote all my time to reviewing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my lessons.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The only reason is that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I know there isn’t a lucky dog in the world, and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on the way to success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, hardworking is the key.</w:t>
      </w:r>
    </w:p>
    <w:p>
      <w:pPr>
        <w:pStyle w:val="2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精彩亮点分析：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亮点一：疑问句开头，引发阅读兴趣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亮点二：过去完成进行时的使用使文章意思表达的更清晰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亮点三：分词做伴随状语，使文章档次提升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亮点四：be +adj.+enough to do sth. 足够…做某事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亮点五：条件状语从句的使用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亮点六：不定式做表语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亮点七：devote one’s time (in)to…把…奉献给…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亮点八：表语从句的使用</w:t>
      </w: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</w:p>
    <w:p>
      <w:pPr>
        <w:pStyle w:val="10"/>
        <w:framePr w:w="0" w:wrap="auto" w:vAnchor="margin" w:hAnchor="text" w:yAlign="inline"/>
      </w:pP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范文二：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                            </w:t>
      </w:r>
      <w:r>
        <w:rPr>
          <w:rStyle w:val="6"/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I’m ready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</w:p>
    <w:p>
      <w:pPr>
        <w:pStyle w:val="10"/>
        <w:framePr w:w="0" w:wrap="auto" w:vAnchor="margin" w:hAnchor="text" w:yAlign="inline"/>
      </w:pP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As far as I’m concerned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, everyone needs help and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it’s time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to get ready to help others. I’m ready to give my helping hand to my desk-mate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who is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poor at math.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First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, I will teach him the methods of solving math problems and help him with problems that he can’t work out.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In addition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, I will also encourage him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whenever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he loses his heart.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As the saying goes, you share rose and get fun. I wish everyone could give out his helping hand. I’m ready to give out mine, are you ready?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</w:p>
    <w:p>
      <w:pPr>
        <w:pStyle w:val="2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精彩亮点分析：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亮点一： 开头以高分词组“as far as I’m concerned” 引出个人观点，并巧用强调句及从句， 明确表达了自己准备好帮助他人的总论点。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亮点二：中间段落运用first, in addition等连接词，将具体帮助他人的步骤较清晰地呈现。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亮点三：结尾段落用谚语提升了帮助他人的立意。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亮点四：结尾句用设问句给读者留下思考空间，且起到点题作用，为整篇文章画龙点睛。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范文三：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                             </w:t>
      </w:r>
      <w:r>
        <w:rPr>
          <w:rStyle w:val="6"/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I’m ready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After one year’s hard work for the Entrance Examination, I believe that I’m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fully prepared for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the coming senior high school, a totally new period of life.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From the aspect of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studying, I will get myself ready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both physically and mentally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. Firstly,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I’m determined to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read more classic English novels during the summer vacation,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which will benefit me a lot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. Besides, I will enter for a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fitness club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to build up my body.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From the aspect of daily life, I will be more independent,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such as helping my parents with the housework and so on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.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Good wishes can only be achieved with the determination and courage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. I will try every possible way to get ready for the new leaf of our future life.  </w:t>
      </w:r>
    </w:p>
    <w:p>
      <w:pPr>
        <w:pStyle w:val="2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精彩亮点分析：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亮点一：活用副词修饰形容词，描写更细致。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亮点二：文章结构清晰，条理清楚。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亮点三：both physically and  mentally高分短语。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亮点四：使用从句让文章句式多样化。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亮点五：such as加例子使文章细节丰富。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亮点六：结尾升华。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pStyle w:val="10"/>
        <w:framePr w:w="0" w:wrap="auto" w:vAnchor="margin" w:hAnchor="text" w:yAlign="inline"/>
      </w:pP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范文四：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                             </w:t>
      </w:r>
      <w:r>
        <w:rPr>
          <w:rStyle w:val="6"/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I’m ready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As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  <w:lang w:val="en-US" w:eastAsia="zh-CN"/>
        </w:rPr>
        <w:t xml:space="preserve">a famous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 xml:space="preserve">saying goes,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  <w:lang w:val="en-US" w:eastAsia="zh-CN"/>
        </w:rPr>
        <w:t>o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pportunities are only for the prepared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mind.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For me,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 xml:space="preserve">I’m ready to become a singer.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My reasons are as follows. 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Firstly,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here are a great number of people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 xml:space="preserve">who around me like my voice, including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  <w:lang w:val="en-US" w:eastAsia="zh-CN"/>
        </w:rPr>
        <w:t xml:space="preserve">my family members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and friends , even some strangers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. Secondly,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FF0000"/>
          <w:spacing w:val="0"/>
          <w:sz w:val="21"/>
          <w:szCs w:val="21"/>
          <w:u w:val="single"/>
          <w:shd w:val="clear" w:fill="FFFFFF"/>
          <w:lang w:val="en-US" w:eastAsia="zh-CN"/>
        </w:rPr>
        <w:t xml:space="preserve"> s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FF0000"/>
          <w:spacing w:val="0"/>
          <w:sz w:val="21"/>
          <w:szCs w:val="21"/>
          <w:u w:val="single"/>
          <w:shd w:val="clear" w:fill="FFFFFF"/>
        </w:rPr>
        <w:t>i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 xml:space="preserve">nging has always been my hobby since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  <w:lang w:val="en-US" w:eastAsia="zh-CN"/>
        </w:rPr>
        <w:t>I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 xml:space="preserve"> was young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 xml:space="preserve">.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Last but not the least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,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I think music is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the most wonderful thing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in the world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. Whenever I have leisure time,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I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spend hours learning how to sing a song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,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 xml:space="preserve">and it can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really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make me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exciting and relaxed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.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ven though to be an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E53333"/>
          <w:spacing w:val="0"/>
          <w:sz w:val="21"/>
          <w:szCs w:val="21"/>
          <w:u w:val="single"/>
          <w:shd w:val="clear" w:fill="FFFFFF"/>
        </w:rPr>
        <w:t>excellent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 singer is not easy,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I believe my hard work will make my dream come true some day.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I’m ready!</w:t>
      </w:r>
    </w:p>
    <w:p>
      <w:pPr>
        <w:pStyle w:val="2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精彩亮点分析：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亮点一：谚语引入“机会总是留给有准备的人”。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亮点二：定语从句让文章更丰富。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亮点三：用现在完成时态陈述理由。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亮点四：the most wonderful thing，用最高级表达喜爱。</w:t>
      </w:r>
    </w:p>
    <w:p>
      <w:pPr>
        <w:pStyle w:val="3"/>
        <w:keepNext w:val="0"/>
        <w:keepLines w:val="0"/>
        <w:pageBreakBefore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亮点五：an excellent singer 比a good singer 更能打动阅卷老师。</w:t>
      </w: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framePr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27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sectPr>
      <w:headerReference r:id="rId5" w:type="default"/>
      <w:footerReference r:id="rId6" w:type="default"/>
      <w:type w:val="continuous"/>
      <w:pgSz w:w="11900" w:h="16840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="0" w:wrap="auto" w:vAnchor="margin" w:hAnchor="text" w:yAlign="inline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="0" w:wrap="auto" w:vAnchor="margin" w:hAnchor="text" w:yAlign="inline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="0" w:wrap="auto" w:vAnchor="margin" w:hAnchor="text" w:yAlign="inline"/>
      <w:bidi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="0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➢"/>
      <w:lvlJc w:val="left"/>
      <w:rPr>
        <w:position w:val="0"/>
        <w:rtl w:val="0"/>
      </w:rPr>
    </w:lvl>
    <w:lvl w:ilvl="1" w:tentative="0">
      <w:start w:val="1"/>
      <w:numFmt w:val="bullet"/>
      <w:lvlText w:val="★"/>
      <w:lvlJc w:val="left"/>
      <w:rPr>
        <w:position w:val="0"/>
        <w:rtl w:val="0"/>
      </w:rPr>
    </w:lvl>
    <w:lvl w:ilvl="2" w:tentative="0">
      <w:start w:val="1"/>
      <w:numFmt w:val="bullet"/>
      <w:lvlText w:val="◆"/>
      <w:lvlJc w:val="left"/>
      <w:rPr>
        <w:position w:val="0"/>
        <w:rtl w:val="0"/>
      </w:rPr>
    </w:lvl>
    <w:lvl w:ilvl="3" w:tentative="0">
      <w:start w:val="1"/>
      <w:numFmt w:val="bullet"/>
      <w:lvlText w:val="●"/>
      <w:lvlJc w:val="left"/>
      <w:rPr>
        <w:position w:val="0"/>
        <w:rtl w:val="0"/>
      </w:rPr>
    </w:lvl>
    <w:lvl w:ilvl="4" w:tentative="0">
      <w:start w:val="1"/>
      <w:numFmt w:val="bullet"/>
      <w:lvlText w:val="■"/>
      <w:lvlJc w:val="left"/>
      <w:rPr>
        <w:position w:val="0"/>
        <w:rtl w:val="0"/>
      </w:rPr>
    </w:lvl>
    <w:lvl w:ilvl="5" w:tentative="0">
      <w:start w:val="1"/>
      <w:numFmt w:val="bullet"/>
      <w:lvlText w:val="◆"/>
      <w:lvlJc w:val="left"/>
      <w:rPr>
        <w:position w:val="0"/>
        <w:rtl w:val="0"/>
      </w:rPr>
    </w:lvl>
    <w:lvl w:ilvl="6" w:tentative="0">
      <w:start w:val="1"/>
      <w:numFmt w:val="bullet"/>
      <w:lvlText w:val="●"/>
      <w:lvlJc w:val="left"/>
      <w:rPr>
        <w:position w:val="0"/>
        <w:rtl w:val="0"/>
      </w:rPr>
    </w:lvl>
    <w:lvl w:ilvl="7" w:tentative="0">
      <w:start w:val="1"/>
      <w:numFmt w:val="bullet"/>
      <w:lvlText w:val="■"/>
      <w:lvlJc w:val="left"/>
      <w:rPr>
        <w:position w:val="0"/>
        <w:rtl w:val="0"/>
      </w:rPr>
    </w:lvl>
    <w:lvl w:ilvl="8" w:tentative="0">
      <w:start w:val="1"/>
      <w:numFmt w:val="bullet"/>
      <w:lvlText w:val="◆"/>
      <w:lvlJc w:val="left"/>
      <w:rPr>
        <w:position w:val="0"/>
        <w:rtl w:val="0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➢"/>
      <w:lvlJc w:val="left"/>
      <w:rPr>
        <w:position w:val="0"/>
        <w:rtl w:val="0"/>
      </w:rPr>
    </w:lvl>
    <w:lvl w:ilvl="1" w:tentative="0">
      <w:start w:val="1"/>
      <w:numFmt w:val="bullet"/>
      <w:lvlText w:val="★"/>
      <w:lvlJc w:val="left"/>
      <w:rPr>
        <w:position w:val="0"/>
        <w:rtl w:val="0"/>
      </w:rPr>
    </w:lvl>
    <w:lvl w:ilvl="2" w:tentative="0">
      <w:start w:val="1"/>
      <w:numFmt w:val="bullet"/>
      <w:lvlText w:val="◆"/>
      <w:lvlJc w:val="left"/>
      <w:rPr>
        <w:position w:val="0"/>
        <w:rtl w:val="0"/>
      </w:rPr>
    </w:lvl>
    <w:lvl w:ilvl="3" w:tentative="0">
      <w:start w:val="1"/>
      <w:numFmt w:val="bullet"/>
      <w:lvlText w:val="●"/>
      <w:lvlJc w:val="left"/>
      <w:rPr>
        <w:position w:val="0"/>
        <w:rtl w:val="0"/>
      </w:rPr>
    </w:lvl>
    <w:lvl w:ilvl="4" w:tentative="0">
      <w:start w:val="1"/>
      <w:numFmt w:val="bullet"/>
      <w:lvlText w:val="■"/>
      <w:lvlJc w:val="left"/>
      <w:rPr>
        <w:position w:val="0"/>
        <w:rtl w:val="0"/>
      </w:rPr>
    </w:lvl>
    <w:lvl w:ilvl="5" w:tentative="0">
      <w:start w:val="1"/>
      <w:numFmt w:val="bullet"/>
      <w:lvlText w:val="◆"/>
      <w:lvlJc w:val="left"/>
      <w:rPr>
        <w:position w:val="0"/>
        <w:rtl w:val="0"/>
      </w:rPr>
    </w:lvl>
    <w:lvl w:ilvl="6" w:tentative="0">
      <w:start w:val="1"/>
      <w:numFmt w:val="bullet"/>
      <w:lvlText w:val="●"/>
      <w:lvlJc w:val="left"/>
      <w:rPr>
        <w:position w:val="0"/>
        <w:rtl w:val="0"/>
      </w:rPr>
    </w:lvl>
    <w:lvl w:ilvl="7" w:tentative="0">
      <w:start w:val="1"/>
      <w:numFmt w:val="bullet"/>
      <w:lvlText w:val="■"/>
      <w:lvlJc w:val="left"/>
      <w:rPr>
        <w:position w:val="0"/>
        <w:rtl w:val="0"/>
      </w:rPr>
    </w:lvl>
    <w:lvl w:ilvl="8" w:tentative="0">
      <w:start w:val="1"/>
      <w:numFmt w:val="bullet"/>
      <w:lvlText w:val="◆"/>
      <w:lvlJc w:val="left"/>
      <w:rPr>
        <w:position w:val="0"/>
        <w:rtl w:val="0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➢"/>
      <w:lvlJc w:val="left"/>
      <w:rPr>
        <w:position w:val="0"/>
        <w:rtl w:val="0"/>
      </w:rPr>
    </w:lvl>
    <w:lvl w:ilvl="1" w:tentative="0">
      <w:start w:val="1"/>
      <w:numFmt w:val="bullet"/>
      <w:lvlText w:val="★"/>
      <w:lvlJc w:val="left"/>
      <w:rPr>
        <w:position w:val="0"/>
        <w:rtl w:val="0"/>
      </w:rPr>
    </w:lvl>
    <w:lvl w:ilvl="2" w:tentative="0">
      <w:start w:val="1"/>
      <w:numFmt w:val="bullet"/>
      <w:lvlText w:val="◆"/>
      <w:lvlJc w:val="left"/>
      <w:rPr>
        <w:position w:val="0"/>
        <w:rtl w:val="0"/>
      </w:rPr>
    </w:lvl>
    <w:lvl w:ilvl="3" w:tentative="0">
      <w:start w:val="1"/>
      <w:numFmt w:val="bullet"/>
      <w:lvlText w:val="●"/>
      <w:lvlJc w:val="left"/>
      <w:rPr>
        <w:position w:val="0"/>
        <w:rtl w:val="0"/>
      </w:rPr>
    </w:lvl>
    <w:lvl w:ilvl="4" w:tentative="0">
      <w:start w:val="1"/>
      <w:numFmt w:val="bullet"/>
      <w:lvlText w:val="■"/>
      <w:lvlJc w:val="left"/>
      <w:rPr>
        <w:position w:val="0"/>
        <w:rtl w:val="0"/>
      </w:rPr>
    </w:lvl>
    <w:lvl w:ilvl="5" w:tentative="0">
      <w:start w:val="1"/>
      <w:numFmt w:val="bullet"/>
      <w:lvlText w:val="◆"/>
      <w:lvlJc w:val="left"/>
      <w:rPr>
        <w:position w:val="0"/>
        <w:rtl w:val="0"/>
      </w:rPr>
    </w:lvl>
    <w:lvl w:ilvl="6" w:tentative="0">
      <w:start w:val="1"/>
      <w:numFmt w:val="bullet"/>
      <w:lvlText w:val="●"/>
      <w:lvlJc w:val="left"/>
      <w:rPr>
        <w:position w:val="0"/>
        <w:rtl w:val="0"/>
      </w:rPr>
    </w:lvl>
    <w:lvl w:ilvl="7" w:tentative="0">
      <w:start w:val="1"/>
      <w:numFmt w:val="bullet"/>
      <w:lvlText w:val="■"/>
      <w:lvlJc w:val="left"/>
      <w:rPr>
        <w:position w:val="0"/>
        <w:rtl w:val="0"/>
      </w:rPr>
    </w:lvl>
    <w:lvl w:ilvl="8" w:tentative="0">
      <w:start w:val="1"/>
      <w:numFmt w:val="bullet"/>
      <w:lvlText w:val="◆"/>
      <w:lvlJc w:val="left"/>
      <w:rPr>
        <w:position w:val="0"/>
        <w:rtl w:val="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</w:compat>
  <w:rsids>
    <w:rsidRoot w:val="00000000"/>
    <w:rsid w:val="006C0C39"/>
    <w:rsid w:val="00887DFE"/>
    <w:rsid w:val="061E1147"/>
    <w:rsid w:val="06AB2C46"/>
    <w:rsid w:val="0A680234"/>
    <w:rsid w:val="0AC0748A"/>
    <w:rsid w:val="0ACE1238"/>
    <w:rsid w:val="0CC63168"/>
    <w:rsid w:val="0EE55F6F"/>
    <w:rsid w:val="1DB9774F"/>
    <w:rsid w:val="20C5241F"/>
    <w:rsid w:val="23A62CA5"/>
    <w:rsid w:val="25F07528"/>
    <w:rsid w:val="26AB5AC9"/>
    <w:rsid w:val="289A3DF4"/>
    <w:rsid w:val="29BD472D"/>
    <w:rsid w:val="2ED303F6"/>
    <w:rsid w:val="2F6609EF"/>
    <w:rsid w:val="329501F8"/>
    <w:rsid w:val="357B3D19"/>
    <w:rsid w:val="39D02143"/>
    <w:rsid w:val="3B6956BE"/>
    <w:rsid w:val="3CF10438"/>
    <w:rsid w:val="3EB64203"/>
    <w:rsid w:val="3EDE3866"/>
    <w:rsid w:val="406B3A52"/>
    <w:rsid w:val="41006E06"/>
    <w:rsid w:val="44BF0F6C"/>
    <w:rsid w:val="492D2149"/>
    <w:rsid w:val="56A942DA"/>
    <w:rsid w:val="5DD95D11"/>
    <w:rsid w:val="68C02514"/>
    <w:rsid w:val="69311D12"/>
    <w:rsid w:val="6CA04EAB"/>
    <w:rsid w:val="6F6D67B2"/>
    <w:rsid w:val="74EE4996"/>
    <w:rsid w:val="7B25599B"/>
    <w:rsid w:val="7D104626"/>
    <w:rsid w:val="7ED77E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页眉与页脚"/>
    <w:qFormat/>
    <w:uiPriority w:val="0"/>
    <w:pPr>
      <w:keepNext w:val="0"/>
      <w:keepLines w:val="0"/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" w:hAnsi="Arial Unicode MS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vertAlign w:val="baseline"/>
    </w:rPr>
  </w:style>
  <w:style w:type="paragraph" w:customStyle="1" w:styleId="10">
    <w:name w:val="正文 A"/>
    <w:qFormat/>
    <w:uiPriority w:val="0"/>
    <w:pPr>
      <w:keepNext w:val="0"/>
      <w:keepLines w:val="0"/>
      <w:pageBreakBefore w:val="0"/>
      <w:framePr w:w="0" w:wrap="around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Times New Roman" w:hAnsi="Arial Unicode MS" w:eastAsia="Arial Unicode MS" w:cs="Arial Unicode MS"/>
      <w:color w:val="000000"/>
      <w:spacing w:val="0"/>
      <w:w w:val="100"/>
      <w:kern w:val="2"/>
      <w:position w:val="0"/>
      <w:sz w:val="21"/>
      <w:szCs w:val="21"/>
      <w:u w:val="none" w:color="000000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Office_11.1.0.8976_F1E327BC-269C-435d-A152-05C5408002CA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2018-01-17T05:45:00Z</dcterms:created>
  <dc:creator>Administrator.USER-20150705DU</dc:creator>
  <cp:lastModifiedBy>死神</cp:lastModifiedBy>
  <dcterms:modified xsi:type="dcterms:W3CDTF">2019-09-18T03:52:58Z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